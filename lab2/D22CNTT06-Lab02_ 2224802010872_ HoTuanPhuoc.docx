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099402">
      <w:pPr>
        <w:spacing w:before="37"/>
        <w:ind w:left="5040"/>
        <w:rPr>
          <w:rFonts w:hint="default" w:ascii="Times New Roman" w:hAnsi="Times New Roman" w:cs="Times New Roman"/>
          <w:sz w:val="33"/>
          <w:lang w:val="en-US"/>
        </w:rPr>
      </w:pPr>
      <w:r>
        <w:rPr>
          <w:rFonts w:hint="default" w:ascii="Times New Roman" w:hAnsi="Times New Roman" w:cs="Times New Roman"/>
          <w:sz w:val="33"/>
          <w:szCs w:val="33"/>
        </w:rPr>
        <w:t>Viện Đào tạo công nghệ thông tin, chuyển đổi số</w:t>
      </w:r>
      <w:r>
        <w:rPr>
          <w:rFonts w:hint="default" w:ascii="Times New Roman" w:hAnsi="Times New Roman" w:cs="Times New Roman"/>
          <w:spacing w:val="9"/>
          <w:sz w:val="33"/>
        </w:rPr>
        <w:t xml:space="preserve"> </w:t>
      </w:r>
      <w:r>
        <w:rPr>
          <w:rFonts w:hint="default" w:ascii="Times New Roman" w:hAnsi="Times New Roman" w:cs="Times New Roman"/>
          <w:w w:val="95"/>
          <w:sz w:val="33"/>
        </w:rPr>
        <w:t>-</w:t>
      </w:r>
      <w:r>
        <w:rPr>
          <w:rFonts w:hint="default" w:ascii="Times New Roman" w:hAnsi="Times New Roman" w:cs="Times New Roman"/>
          <w:spacing w:val="7"/>
          <w:sz w:val="33"/>
        </w:rPr>
        <w:t xml:space="preserve"> </w:t>
      </w:r>
      <w:r>
        <w:rPr>
          <w:rFonts w:hint="default" w:ascii="Times New Roman" w:hAnsi="Times New Roman" w:cs="Times New Roman"/>
          <w:spacing w:val="-5"/>
          <w:w w:val="95"/>
          <w:sz w:val="33"/>
          <w:lang w:val="en-US"/>
        </w:rPr>
        <w:t>TDMU</w:t>
      </w:r>
    </w:p>
    <w:p w14:paraId="17800E76">
      <w:pPr>
        <w:pStyle w:val="10"/>
        <w:rPr>
          <w:rFonts w:hint="default" w:ascii="Times New Roman" w:hAnsi="Times New Roman" w:cs="Times New Roman"/>
          <w:sz w:val="34"/>
        </w:rPr>
      </w:pPr>
    </w:p>
    <w:p w14:paraId="26B7708D">
      <w:pPr>
        <w:pStyle w:val="10"/>
        <w:rPr>
          <w:rFonts w:hint="default" w:ascii="Times New Roman" w:hAnsi="Times New Roman" w:cs="Times New Roman"/>
          <w:sz w:val="34"/>
        </w:rPr>
      </w:pPr>
    </w:p>
    <w:p w14:paraId="6665A717">
      <w:pPr>
        <w:pStyle w:val="2"/>
        <w:rPr>
          <w:rFonts w:hint="default" w:ascii="Times New Roman" w:hAnsi="Times New Roman" w:cs="Times New Roman"/>
        </w:rPr>
      </w:pPr>
      <w:r>
        <w:rPr>
          <w:rFonts w:hint="default" w:ascii="Times New Roman" w:hAnsi="Times New Roman" w:cs="Times New Roman"/>
          <w:color w:val="1F3763"/>
          <w:w w:val="90"/>
        </w:rPr>
        <w:t>BÁO</w:t>
      </w:r>
      <w:r>
        <w:rPr>
          <w:rFonts w:hint="default" w:ascii="Times New Roman" w:hAnsi="Times New Roman" w:cs="Times New Roman"/>
          <w:color w:val="1F3763"/>
          <w:spacing w:val="-4"/>
          <w:w w:val="90"/>
        </w:rPr>
        <w:t xml:space="preserve"> </w:t>
      </w:r>
      <w:r>
        <w:rPr>
          <w:rFonts w:hint="default" w:ascii="Times New Roman" w:hAnsi="Times New Roman" w:cs="Times New Roman"/>
          <w:color w:val="1F3763"/>
          <w:w w:val="90"/>
        </w:rPr>
        <w:t>CÁO</w:t>
      </w:r>
      <w:r>
        <w:rPr>
          <w:rFonts w:hint="default" w:ascii="Times New Roman" w:hAnsi="Times New Roman" w:cs="Times New Roman"/>
          <w:color w:val="1F3763"/>
          <w:spacing w:val="-3"/>
          <w:w w:val="90"/>
        </w:rPr>
        <w:t xml:space="preserve"> </w:t>
      </w:r>
      <w:r>
        <w:rPr>
          <w:rFonts w:hint="default" w:ascii="Times New Roman" w:hAnsi="Times New Roman" w:cs="Times New Roman"/>
          <w:color w:val="1F3763"/>
          <w:w w:val="90"/>
        </w:rPr>
        <w:t>THỰC</w:t>
      </w:r>
      <w:r>
        <w:rPr>
          <w:rFonts w:hint="default" w:ascii="Times New Roman" w:hAnsi="Times New Roman" w:cs="Times New Roman"/>
          <w:color w:val="1F3763"/>
          <w:spacing w:val="-2"/>
          <w:w w:val="90"/>
        </w:rPr>
        <w:t xml:space="preserve"> </w:t>
      </w:r>
      <w:r>
        <w:rPr>
          <w:rFonts w:hint="default" w:ascii="Times New Roman" w:hAnsi="Times New Roman" w:cs="Times New Roman"/>
          <w:color w:val="1F3763"/>
          <w:spacing w:val="-4"/>
          <w:w w:val="90"/>
        </w:rPr>
        <w:t>HÀNH</w:t>
      </w:r>
    </w:p>
    <w:p w14:paraId="37475DFD">
      <w:pPr>
        <w:pStyle w:val="10"/>
        <w:spacing w:before="401"/>
        <w:ind w:left="2520" w:right="3030"/>
        <w:jc w:val="center"/>
        <w:rPr>
          <w:rFonts w:hint="default" w:ascii="Times New Roman" w:hAnsi="Times New Roman" w:cs="Times New Roman"/>
          <w:spacing w:val="-4"/>
          <w:lang w:val="en-US"/>
        </w:rPr>
      </w:pPr>
      <w:r>
        <w:rPr>
          <w:rFonts w:hint="default" w:ascii="Times New Roman" w:hAnsi="Times New Roman" w:cs="Times New Roman"/>
          <w:spacing w:val="-4"/>
        </w:rPr>
        <w:t>Môn</w:t>
      </w:r>
      <w:r>
        <w:rPr>
          <w:rFonts w:hint="default" w:ascii="Times New Roman" w:hAnsi="Times New Roman" w:cs="Times New Roman"/>
          <w:spacing w:val="-19"/>
        </w:rPr>
        <w:t xml:space="preserve"> </w:t>
      </w:r>
      <w:r>
        <w:rPr>
          <w:rFonts w:hint="default" w:ascii="Times New Roman" w:hAnsi="Times New Roman" w:cs="Times New Roman"/>
          <w:spacing w:val="-4"/>
        </w:rPr>
        <w:t>học:</w:t>
      </w:r>
      <w:r>
        <w:rPr>
          <w:rFonts w:hint="default" w:ascii="Times New Roman" w:hAnsi="Times New Roman" w:cs="Times New Roman"/>
          <w:spacing w:val="-18"/>
        </w:rPr>
        <w:t xml:space="preserve"> </w:t>
      </w:r>
      <w:r>
        <w:rPr>
          <w:rFonts w:hint="default" w:ascii="Times New Roman" w:hAnsi="Times New Roman" w:cs="Times New Roman"/>
          <w:spacing w:val="-4"/>
        </w:rPr>
        <w:t>Chuyên đề Internet of Things</w:t>
      </w:r>
    </w:p>
    <w:p w14:paraId="64C7FD56">
      <w:pPr>
        <w:pStyle w:val="10"/>
        <w:spacing w:before="401" w:line="307" w:lineRule="auto"/>
        <w:ind w:left="3060" w:right="3660"/>
        <w:jc w:val="center"/>
        <w:rPr>
          <w:rFonts w:hint="default" w:ascii="Times New Roman" w:hAnsi="Times New Roman" w:cs="Times New Roman"/>
          <w:lang w:val="en-US"/>
        </w:rPr>
      </w:pPr>
      <w:r>
        <w:rPr>
          <w:rFonts w:hint="default" w:ascii="Times New Roman" w:hAnsi="Times New Roman" w:cs="Times New Roman"/>
        </w:rPr>
        <w:t>Buổi báo cáo: Lab 0</w:t>
      </w:r>
      <w:r>
        <w:rPr>
          <w:rFonts w:hint="default" w:ascii="Times New Roman" w:hAnsi="Times New Roman" w:cs="Times New Roman"/>
          <w:lang w:val="en-US"/>
        </w:rPr>
        <w:t>2</w:t>
      </w:r>
    </w:p>
    <w:p w14:paraId="674EC03B">
      <w:pPr>
        <w:pStyle w:val="10"/>
        <w:spacing w:line="412" w:lineRule="exact"/>
        <w:ind w:left="900" w:right="2310"/>
        <w:jc w:val="center"/>
        <w:rPr>
          <w:rFonts w:hint="default" w:ascii="Times New Roman" w:hAnsi="Times New Roman" w:cs="Times New Roman"/>
        </w:rPr>
      </w:pPr>
      <w:r>
        <w:rPr>
          <w:rFonts w:hint="default" w:ascii="Times New Roman" w:hAnsi="Times New Roman" w:cs="Times New Roman"/>
          <w:spacing w:val="-2"/>
        </w:rPr>
        <w:t>Tên</w:t>
      </w:r>
      <w:r>
        <w:rPr>
          <w:rFonts w:hint="default" w:ascii="Times New Roman" w:hAnsi="Times New Roman" w:cs="Times New Roman"/>
          <w:spacing w:val="-17"/>
        </w:rPr>
        <w:t xml:space="preserve"> </w:t>
      </w:r>
      <w:r>
        <w:rPr>
          <w:rFonts w:hint="default" w:ascii="Times New Roman" w:hAnsi="Times New Roman" w:cs="Times New Roman"/>
          <w:spacing w:val="-2"/>
        </w:rPr>
        <w:t>chủ</w:t>
      </w:r>
      <w:r>
        <w:rPr>
          <w:rFonts w:hint="default" w:ascii="Times New Roman" w:hAnsi="Times New Roman" w:cs="Times New Roman"/>
          <w:spacing w:val="-17"/>
        </w:rPr>
        <w:t xml:space="preserve"> </w:t>
      </w:r>
      <w:r>
        <w:rPr>
          <w:rFonts w:hint="default" w:ascii="Times New Roman" w:hAnsi="Times New Roman" w:cs="Times New Roman"/>
          <w:spacing w:val="-2"/>
        </w:rPr>
        <w:t>đề:</w:t>
      </w:r>
      <w:r>
        <w:rPr>
          <w:rFonts w:hint="default" w:ascii="Times New Roman" w:hAnsi="Times New Roman" w:cs="Times New Roman"/>
          <w:spacing w:val="-17"/>
        </w:rPr>
        <w:t xml:space="preserve"> Lập trình cơ bản với ESP32 (ESP-IDF)</w:t>
      </w:r>
    </w:p>
    <w:p w14:paraId="01E00A0A">
      <w:pPr>
        <w:spacing w:before="112" w:line="307" w:lineRule="auto"/>
        <w:ind w:left="1620" w:right="1950" w:hanging="22"/>
        <w:jc w:val="center"/>
        <w:rPr>
          <w:rFonts w:hint="default" w:ascii="Times New Roman" w:hAnsi="Times New Roman" w:cs="Times New Roman"/>
          <w:i/>
          <w:w w:val="95"/>
          <w:sz w:val="36"/>
          <w:lang w:val="en-US"/>
        </w:rPr>
      </w:pPr>
      <w:r>
        <w:rPr>
          <w:rFonts w:hint="default" w:ascii="Times New Roman" w:hAnsi="Times New Roman" w:cs="Times New Roman"/>
          <w:i/>
          <w:w w:val="95"/>
          <w:sz w:val="36"/>
        </w:rPr>
        <w:t>GVHD:</w:t>
      </w:r>
      <w:r>
        <w:rPr>
          <w:rFonts w:hint="default" w:ascii="Times New Roman" w:hAnsi="Times New Roman" w:cs="Times New Roman"/>
          <w:i/>
          <w:spacing w:val="-2"/>
          <w:w w:val="95"/>
          <w:sz w:val="36"/>
        </w:rPr>
        <w:t xml:space="preserve"> </w:t>
      </w:r>
      <w:r>
        <w:rPr>
          <w:rFonts w:hint="default" w:ascii="Times New Roman" w:hAnsi="Times New Roman" w:cs="Times New Roman"/>
          <w:i/>
          <w:w w:val="95"/>
          <w:sz w:val="36"/>
          <w:lang w:val="en-US"/>
        </w:rPr>
        <w:t>Phạm Nguyễn Hữu Thiện</w:t>
      </w:r>
    </w:p>
    <w:p w14:paraId="5331782A">
      <w:pPr>
        <w:spacing w:before="112" w:line="307" w:lineRule="auto"/>
        <w:ind w:left="1800" w:right="2310" w:hanging="22"/>
        <w:jc w:val="center"/>
        <w:rPr>
          <w:rFonts w:hint="default" w:ascii="Times New Roman" w:hAnsi="Times New Roman" w:cs="Times New Roman"/>
          <w:i/>
          <w:sz w:val="36"/>
          <w:lang w:val="en-US"/>
        </w:rPr>
      </w:pPr>
      <w:r>
        <w:rPr>
          <w:rFonts w:hint="default" w:ascii="Times New Roman" w:hAnsi="Times New Roman" w:cs="Times New Roman"/>
          <w:i/>
          <w:w w:val="95"/>
          <w:sz w:val="36"/>
        </w:rPr>
        <w:t xml:space="preserve"> </w:t>
      </w:r>
      <w:r>
        <w:rPr>
          <w:rFonts w:hint="default" w:ascii="Times New Roman" w:hAnsi="Times New Roman" w:cs="Times New Roman"/>
          <w:i/>
          <w:w w:val="90"/>
          <w:sz w:val="36"/>
        </w:rPr>
        <w:t>Ngày báo</w:t>
      </w:r>
      <w:r>
        <w:rPr>
          <w:rFonts w:hint="default" w:ascii="Times New Roman" w:hAnsi="Times New Roman" w:cs="Times New Roman"/>
          <w:i/>
          <w:spacing w:val="-11"/>
          <w:w w:val="90"/>
          <w:sz w:val="36"/>
        </w:rPr>
        <w:t xml:space="preserve"> </w:t>
      </w:r>
      <w:r>
        <w:rPr>
          <w:rFonts w:hint="default" w:ascii="Times New Roman" w:hAnsi="Times New Roman" w:cs="Times New Roman"/>
          <w:i/>
          <w:w w:val="90"/>
          <w:sz w:val="36"/>
        </w:rPr>
        <w:t xml:space="preserve">cáo: </w:t>
      </w:r>
      <w:r>
        <w:rPr>
          <w:rFonts w:hint="default" w:ascii="Times New Roman" w:hAnsi="Times New Roman" w:cs="Times New Roman"/>
          <w:i/>
          <w:w w:val="90"/>
          <w:sz w:val="36"/>
          <w:lang w:val="en-US"/>
        </w:rPr>
        <w:t>06/09/2025</w:t>
      </w:r>
    </w:p>
    <w:p w14:paraId="2ACF38C7">
      <w:pPr>
        <w:pStyle w:val="3"/>
        <w:numPr>
          <w:ilvl w:val="0"/>
          <w:numId w:val="1"/>
        </w:numPr>
        <w:tabs>
          <w:tab w:val="left" w:pos="1053"/>
        </w:tabs>
        <w:spacing w:line="406" w:lineRule="exact"/>
        <w:ind w:hanging="454"/>
        <w:rPr>
          <w:rFonts w:hint="default" w:ascii="Times New Roman" w:hAnsi="Times New Roman" w:cs="Times New Roman"/>
          <w:spacing w:val="-2"/>
          <w:w w:val="95"/>
          <w:lang w:val="en-US"/>
        </w:rPr>
      </w:pPr>
      <w:r>
        <w:rPr>
          <w:rFonts w:hint="default" w:ascii="Times New Roman" w:hAnsi="Times New Roman" w:cs="Times New Roman"/>
          <w:w w:val="95"/>
        </w:rPr>
        <w:t>THÔNG</w:t>
      </w:r>
      <w:r>
        <w:rPr>
          <w:rFonts w:hint="default" w:ascii="Times New Roman" w:hAnsi="Times New Roman" w:cs="Times New Roman"/>
          <w:spacing w:val="2"/>
        </w:rPr>
        <w:t xml:space="preserve"> </w:t>
      </w:r>
      <w:r>
        <w:rPr>
          <w:rFonts w:hint="default" w:ascii="Times New Roman" w:hAnsi="Times New Roman" w:cs="Times New Roman"/>
          <w:w w:val="95"/>
        </w:rPr>
        <w:t>TIN</w:t>
      </w:r>
      <w:r>
        <w:rPr>
          <w:rFonts w:hint="default" w:ascii="Times New Roman" w:hAnsi="Times New Roman" w:cs="Times New Roman"/>
          <w:spacing w:val="3"/>
        </w:rPr>
        <w:t xml:space="preserve"> </w:t>
      </w:r>
      <w:r>
        <w:rPr>
          <w:rFonts w:hint="default" w:ascii="Times New Roman" w:hAnsi="Times New Roman" w:cs="Times New Roman"/>
          <w:spacing w:val="-2"/>
          <w:w w:val="95"/>
        </w:rPr>
        <w:t>CHUNG:</w:t>
      </w:r>
    </w:p>
    <w:tbl>
      <w:tblPr>
        <w:tblStyle w:val="17"/>
        <w:tblW w:w="1225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098"/>
        <w:gridCol w:w="2202"/>
        <w:gridCol w:w="3558"/>
        <w:gridCol w:w="5400"/>
      </w:tblGrid>
      <w:tr w14:paraId="0F3398C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1098" w:type="dxa"/>
            <w:tcBorders>
              <w:top w:val="single" w:color="FFFFFF" w:themeColor="background1" w:sz="4" w:space="0"/>
              <w:left w:val="single" w:color="FFFFFF" w:themeColor="background1" w:sz="4" w:space="0"/>
              <w:right w:val="nil"/>
              <w:insideV w:val="nil"/>
            </w:tcBorders>
            <w:shd w:val="clear" w:color="auto" w:fill="4F81BD" w:themeFill="accent1"/>
          </w:tcPr>
          <w:p w14:paraId="480DC13C">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STT</w:t>
            </w:r>
          </w:p>
        </w:tc>
        <w:tc>
          <w:tcPr>
            <w:tcW w:w="2202" w:type="dxa"/>
            <w:tcBorders>
              <w:top w:val="single" w:color="FFFFFF" w:themeColor="background1" w:sz="4" w:space="0"/>
              <w:right w:val="nil"/>
              <w:insideV w:val="nil"/>
            </w:tcBorders>
            <w:shd w:val="clear" w:color="auto" w:fill="4F81BD" w:themeFill="accent1"/>
          </w:tcPr>
          <w:p w14:paraId="52BAF60F">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Lớp</w:t>
            </w:r>
          </w:p>
        </w:tc>
        <w:tc>
          <w:tcPr>
            <w:tcW w:w="3558" w:type="dxa"/>
            <w:tcBorders>
              <w:top w:val="single" w:color="FFFFFF" w:themeColor="background1" w:sz="4" w:space="0"/>
              <w:right w:val="nil"/>
              <w:insideV w:val="nil"/>
            </w:tcBorders>
            <w:shd w:val="clear" w:color="auto" w:fill="4F81BD" w:themeFill="accent1"/>
          </w:tcPr>
          <w:p w14:paraId="697E806D">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MSSV</w:t>
            </w:r>
          </w:p>
        </w:tc>
        <w:tc>
          <w:tcPr>
            <w:tcW w:w="5400" w:type="dxa"/>
            <w:tcBorders>
              <w:top w:val="single" w:color="FFFFFF" w:themeColor="background1" w:sz="4" w:space="0"/>
              <w:right w:val="single" w:color="FFFFFF" w:themeColor="background1" w:sz="4" w:space="0"/>
              <w:insideV w:val="nil"/>
            </w:tcBorders>
            <w:shd w:val="clear" w:color="auto" w:fill="4F81BD" w:themeFill="accent1"/>
          </w:tcPr>
          <w:p w14:paraId="3511D3C7">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Họ và tên</w:t>
            </w:r>
          </w:p>
        </w:tc>
      </w:tr>
      <w:tr w14:paraId="701FF5C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49791B21">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1</w:t>
            </w:r>
          </w:p>
        </w:tc>
        <w:tc>
          <w:tcPr>
            <w:tcW w:w="2202" w:type="dxa"/>
            <w:shd w:val="clear" w:color="auto" w:fill="B8CCE4" w:themeFill="accent1" w:themeFillTint="66"/>
          </w:tcPr>
          <w:p w14:paraId="46129F19">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D22CNTT06</w:t>
            </w:r>
          </w:p>
        </w:tc>
        <w:tc>
          <w:tcPr>
            <w:tcW w:w="3558" w:type="dxa"/>
            <w:shd w:val="clear" w:color="auto" w:fill="B8CCE4" w:themeFill="accent1" w:themeFillTint="66"/>
          </w:tcPr>
          <w:p w14:paraId="536E615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rPr>
              <w:t>2224802010872</w:t>
            </w:r>
          </w:p>
        </w:tc>
        <w:tc>
          <w:tcPr>
            <w:tcW w:w="5400" w:type="dxa"/>
            <w:shd w:val="clear" w:color="auto" w:fill="B8CCE4" w:themeFill="accent1" w:themeFillTint="66"/>
          </w:tcPr>
          <w:p w14:paraId="4C983518">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Hồ Tuấn Phước</w:t>
            </w:r>
          </w:p>
        </w:tc>
      </w:tr>
      <w:tr w14:paraId="04A621A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35459E0C">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2</w:t>
            </w:r>
          </w:p>
        </w:tc>
        <w:tc>
          <w:tcPr>
            <w:tcW w:w="2202" w:type="dxa"/>
            <w:shd w:val="clear" w:color="auto" w:fill="B8CCE4" w:themeFill="accent1" w:themeFillTint="66"/>
            <w:vAlign w:val="bottom"/>
          </w:tcPr>
          <w:p w14:paraId="35D2CBD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D22CNTT06</w:t>
            </w:r>
          </w:p>
        </w:tc>
        <w:tc>
          <w:tcPr>
            <w:tcW w:w="3558" w:type="dxa"/>
            <w:shd w:val="clear" w:color="auto" w:fill="B8CCE4" w:themeFill="accent1" w:themeFillTint="66"/>
            <w:vAlign w:val="bottom"/>
          </w:tcPr>
          <w:p w14:paraId="5C89DF3B">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2224802010871</w:t>
            </w:r>
          </w:p>
        </w:tc>
        <w:tc>
          <w:tcPr>
            <w:tcW w:w="5400" w:type="dxa"/>
            <w:shd w:val="clear" w:color="auto" w:fill="B8CCE4" w:themeFill="accent1" w:themeFillTint="66"/>
            <w:vAlign w:val="bottom"/>
          </w:tcPr>
          <w:p w14:paraId="52154432">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Phan Phước Hồng Phúc</w:t>
            </w:r>
          </w:p>
        </w:tc>
      </w:tr>
      <w:tr w14:paraId="6C90CEA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78896280">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3</w:t>
            </w:r>
          </w:p>
        </w:tc>
        <w:tc>
          <w:tcPr>
            <w:tcW w:w="2202" w:type="dxa"/>
            <w:shd w:val="clear" w:color="auto" w:fill="B8CCE4" w:themeFill="accent1" w:themeFillTint="66"/>
            <w:vAlign w:val="bottom"/>
          </w:tcPr>
          <w:p w14:paraId="281559F5">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D22CNTT06</w:t>
            </w:r>
          </w:p>
        </w:tc>
        <w:tc>
          <w:tcPr>
            <w:tcW w:w="3558" w:type="dxa"/>
            <w:shd w:val="clear" w:color="auto" w:fill="B8CCE4" w:themeFill="accent1" w:themeFillTint="66"/>
            <w:vAlign w:val="bottom"/>
          </w:tcPr>
          <w:p w14:paraId="348A6AA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2224802010934</w:t>
            </w:r>
          </w:p>
        </w:tc>
        <w:tc>
          <w:tcPr>
            <w:tcW w:w="5400" w:type="dxa"/>
            <w:shd w:val="clear" w:color="auto" w:fill="B8CCE4" w:themeFill="accent1" w:themeFillTint="66"/>
            <w:vAlign w:val="bottom"/>
          </w:tcPr>
          <w:p w14:paraId="6FED1D3A">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Nguyễn MInh Nghi</w:t>
            </w:r>
          </w:p>
        </w:tc>
      </w:tr>
      <w:tr w14:paraId="0435928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13DE0629">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4</w:t>
            </w:r>
          </w:p>
        </w:tc>
        <w:tc>
          <w:tcPr>
            <w:tcW w:w="2202" w:type="dxa"/>
            <w:shd w:val="clear" w:color="auto" w:fill="B8CCE4" w:themeFill="accent1" w:themeFillTint="66"/>
            <w:vAlign w:val="bottom"/>
          </w:tcPr>
          <w:p w14:paraId="16FD976E">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D22CNTT06</w:t>
            </w:r>
          </w:p>
        </w:tc>
        <w:tc>
          <w:tcPr>
            <w:tcW w:w="3558" w:type="dxa"/>
            <w:shd w:val="clear" w:color="auto" w:fill="B8CCE4" w:themeFill="accent1" w:themeFillTint="66"/>
            <w:vAlign w:val="bottom"/>
          </w:tcPr>
          <w:p w14:paraId="392F2388">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2224802010867</w:t>
            </w:r>
          </w:p>
        </w:tc>
        <w:tc>
          <w:tcPr>
            <w:tcW w:w="5400" w:type="dxa"/>
            <w:shd w:val="clear" w:color="auto" w:fill="B8CCE4" w:themeFill="accent1" w:themeFillTint="66"/>
            <w:vAlign w:val="bottom"/>
          </w:tcPr>
          <w:p w14:paraId="581E7BC0">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Nguyễn Trung Phong</w:t>
            </w:r>
          </w:p>
        </w:tc>
      </w:tr>
      <w:tr w14:paraId="78020C5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98" w:type="dxa"/>
            <w:tcBorders>
              <w:left w:val="single" w:color="FFFFFF" w:themeColor="background1" w:sz="4" w:space="0"/>
            </w:tcBorders>
            <w:shd w:val="clear" w:color="auto" w:fill="4F81BD" w:themeFill="accent1"/>
          </w:tcPr>
          <w:p w14:paraId="7C6EFCAF">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5</w:t>
            </w:r>
          </w:p>
        </w:tc>
        <w:tc>
          <w:tcPr>
            <w:tcW w:w="2202" w:type="dxa"/>
            <w:shd w:val="clear" w:color="auto" w:fill="B8CCE4" w:themeFill="accent1" w:themeFillTint="66"/>
            <w:vAlign w:val="bottom"/>
          </w:tcPr>
          <w:p w14:paraId="4F661CD0">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D22CNTT03</w:t>
            </w:r>
          </w:p>
        </w:tc>
        <w:tc>
          <w:tcPr>
            <w:tcW w:w="3558" w:type="dxa"/>
            <w:shd w:val="clear" w:color="auto" w:fill="B8CCE4" w:themeFill="accent1" w:themeFillTint="66"/>
            <w:vAlign w:val="bottom"/>
          </w:tcPr>
          <w:p w14:paraId="741C713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2224802010371</w:t>
            </w:r>
          </w:p>
        </w:tc>
        <w:tc>
          <w:tcPr>
            <w:tcW w:w="5400" w:type="dxa"/>
            <w:shd w:val="clear" w:color="auto" w:fill="B8CCE4" w:themeFill="accent1" w:themeFillTint="66"/>
            <w:vAlign w:val="bottom"/>
          </w:tcPr>
          <w:p w14:paraId="5B110065">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Đào Minh Sơn</w:t>
            </w:r>
          </w:p>
        </w:tc>
      </w:tr>
      <w:tr w14:paraId="58A6929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99" w:hRule="atLeast"/>
        </w:trPr>
        <w:tc>
          <w:tcPr>
            <w:tcW w:w="1098" w:type="dxa"/>
            <w:tcBorders>
              <w:left w:val="single" w:color="FFFFFF" w:themeColor="background1" w:sz="4" w:space="0"/>
              <w:bottom w:val="single" w:color="FFFFFF" w:themeColor="background1" w:sz="4" w:space="0"/>
            </w:tcBorders>
            <w:shd w:val="clear" w:color="auto" w:fill="4F81BD" w:themeFill="accent1"/>
          </w:tcPr>
          <w:p w14:paraId="00F85962">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6</w:t>
            </w:r>
          </w:p>
        </w:tc>
        <w:tc>
          <w:tcPr>
            <w:tcW w:w="2202" w:type="dxa"/>
            <w:shd w:val="clear" w:color="auto" w:fill="B8CCE4" w:themeFill="accent1" w:themeFillTint="66"/>
            <w:vAlign w:val="bottom"/>
          </w:tcPr>
          <w:p w14:paraId="13AEA681">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D22CNTT02</w:t>
            </w:r>
          </w:p>
        </w:tc>
        <w:tc>
          <w:tcPr>
            <w:tcW w:w="3558" w:type="dxa"/>
            <w:shd w:val="clear" w:color="auto" w:fill="B8CCE4" w:themeFill="accent1" w:themeFillTint="66"/>
            <w:vAlign w:val="bottom"/>
          </w:tcPr>
          <w:p w14:paraId="5C49314D">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2224802010910</w:t>
            </w:r>
          </w:p>
        </w:tc>
        <w:tc>
          <w:tcPr>
            <w:tcW w:w="5400" w:type="dxa"/>
            <w:shd w:val="clear" w:color="auto" w:fill="B8CCE4" w:themeFill="accent1" w:themeFillTint="66"/>
            <w:vAlign w:val="bottom"/>
          </w:tcPr>
          <w:p w14:paraId="5DB52395">
            <w:pPr>
              <w:pStyle w:val="10"/>
              <w:spacing w:line="408" w:lineRule="exact"/>
              <w:rPr>
                <w:rFonts w:hint="default" w:ascii="Times New Roman" w:hAnsi="Times New Roman" w:eastAsia="SimSun" w:cs="Times New Roman"/>
                <w:lang w:val="en-US"/>
              </w:rPr>
            </w:pPr>
            <w:r>
              <w:rPr>
                <w:rFonts w:hint="default" w:ascii="Times New Roman" w:hAnsi="Times New Roman" w:eastAsia="SimSun" w:cs="Times New Roman"/>
                <w:lang w:val="en-US" w:eastAsia="zh-CN"/>
              </w:rPr>
              <w:t>Nguyễn Quốc Việt</w:t>
            </w:r>
          </w:p>
        </w:tc>
      </w:tr>
    </w:tbl>
    <w:p w14:paraId="4711BB8A">
      <w:pPr>
        <w:pStyle w:val="10"/>
        <w:spacing w:line="408" w:lineRule="exact"/>
        <w:rPr>
          <w:rFonts w:hint="default" w:ascii="Times New Roman" w:hAnsi="Times New Roman" w:cs="Times New Roman"/>
          <w:lang w:val="en-US"/>
        </w:rPr>
      </w:pPr>
    </w:p>
    <w:p w14:paraId="6AC1F49F">
      <w:pPr>
        <w:pStyle w:val="10"/>
        <w:spacing w:before="11"/>
        <w:rPr>
          <w:rFonts w:hint="default" w:ascii="Times New Roman" w:hAnsi="Times New Roman" w:cs="Times New Roman"/>
          <w:sz w:val="12"/>
        </w:rPr>
      </w:pPr>
    </w:p>
    <w:p w14:paraId="5483064A">
      <w:pPr>
        <w:pStyle w:val="10"/>
        <w:rPr>
          <w:rFonts w:hint="default" w:ascii="Times New Roman" w:hAnsi="Times New Roman" w:cs="Times New Roman"/>
        </w:rPr>
      </w:pPr>
    </w:p>
    <w:p w14:paraId="41953726">
      <w:pPr>
        <w:pStyle w:val="3"/>
        <w:numPr>
          <w:ilvl w:val="0"/>
          <w:numId w:val="1"/>
        </w:numPr>
        <w:tabs>
          <w:tab w:val="left" w:pos="1053"/>
        </w:tabs>
        <w:spacing w:before="243"/>
        <w:ind w:hanging="454"/>
        <w:rPr>
          <w:rFonts w:hint="default" w:ascii="Times New Roman" w:hAnsi="Times New Roman" w:cs="Times New Roman"/>
        </w:rPr>
      </w:pPr>
      <w:r>
        <w:rPr>
          <w:rFonts w:hint="default" w:ascii="Times New Roman" w:hAnsi="Times New Roman" w:cs="Times New Roman"/>
          <w:w w:val="95"/>
        </w:rPr>
        <w:t>ĐÁNH</w:t>
      </w:r>
      <w:r>
        <w:rPr>
          <w:rFonts w:hint="default" w:ascii="Times New Roman" w:hAnsi="Times New Roman" w:cs="Times New Roman"/>
          <w:spacing w:val="-17"/>
          <w:w w:val="95"/>
        </w:rPr>
        <w:t xml:space="preserve"> </w:t>
      </w:r>
      <w:r>
        <w:rPr>
          <w:rFonts w:hint="default" w:ascii="Times New Roman" w:hAnsi="Times New Roman" w:cs="Times New Roman"/>
          <w:w w:val="95"/>
        </w:rPr>
        <w:t>GIÁ</w:t>
      </w:r>
      <w:r>
        <w:rPr>
          <w:rFonts w:hint="default" w:ascii="Times New Roman" w:hAnsi="Times New Roman" w:cs="Times New Roman"/>
          <w:spacing w:val="-14"/>
          <w:w w:val="95"/>
        </w:rPr>
        <w:t xml:space="preserve"> </w:t>
      </w:r>
      <w:r>
        <w:rPr>
          <w:rFonts w:hint="default" w:ascii="Times New Roman" w:hAnsi="Times New Roman" w:cs="Times New Roman"/>
          <w:spacing w:val="-2"/>
          <w:w w:val="95"/>
        </w:rPr>
        <w:t>KHÁC:</w:t>
      </w:r>
    </w:p>
    <w:tbl>
      <w:tblPr>
        <w:tblStyle w:val="17"/>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5688"/>
        <w:gridCol w:w="6570"/>
      </w:tblGrid>
      <w:tr w14:paraId="0EB90C6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top w:val="single" w:color="FFFFFF" w:themeColor="background1" w:sz="4" w:space="0"/>
              <w:left w:val="single" w:color="FFFFFF" w:themeColor="background1" w:sz="4" w:space="0"/>
              <w:right w:val="nil"/>
              <w:insideV w:val="nil"/>
            </w:tcBorders>
            <w:shd w:val="clear" w:color="auto" w:fill="4F81BD" w:themeFill="accent1"/>
          </w:tcPr>
          <w:p w14:paraId="31155A69">
            <w:pPr>
              <w:pStyle w:val="10"/>
              <w:spacing w:line="408" w:lineRule="exact"/>
              <w:jc w:val="center"/>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Nội dung</w:t>
            </w:r>
          </w:p>
        </w:tc>
        <w:tc>
          <w:tcPr>
            <w:tcW w:w="6570" w:type="dxa"/>
            <w:tcBorders>
              <w:top w:val="single" w:color="FFFFFF" w:themeColor="background1" w:sz="4" w:space="0"/>
              <w:right w:val="single" w:color="FFFFFF" w:themeColor="background1" w:sz="4" w:space="0"/>
              <w:insideV w:val="nil"/>
            </w:tcBorders>
            <w:shd w:val="clear" w:color="auto" w:fill="4F81BD" w:themeFill="accent1"/>
          </w:tcPr>
          <w:p w14:paraId="1B3A3986">
            <w:pPr>
              <w:pStyle w:val="10"/>
              <w:spacing w:line="408" w:lineRule="exact"/>
              <w:jc w:val="center"/>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Kết quả</w:t>
            </w:r>
          </w:p>
        </w:tc>
      </w:tr>
      <w:tr w14:paraId="3FBC432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left w:val="single" w:color="FFFFFF" w:themeColor="background1" w:sz="4" w:space="0"/>
            </w:tcBorders>
            <w:shd w:val="clear" w:color="auto" w:fill="4F81BD" w:themeFill="accent1"/>
          </w:tcPr>
          <w:p w14:paraId="335D385C">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Tổng thời gian thực hiện bài thực hành trung bình</w:t>
            </w:r>
          </w:p>
        </w:tc>
        <w:tc>
          <w:tcPr>
            <w:tcW w:w="6570" w:type="dxa"/>
            <w:shd w:val="clear" w:color="auto" w:fill="B8CCE4" w:themeFill="accent1" w:themeFillTint="66"/>
          </w:tcPr>
          <w:p w14:paraId="1A47F21F">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1 ngày</w:t>
            </w:r>
          </w:p>
        </w:tc>
      </w:tr>
      <w:tr w14:paraId="750C972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left w:val="single" w:color="FFFFFF" w:themeColor="background1" w:sz="4" w:space="0"/>
            </w:tcBorders>
            <w:shd w:val="clear" w:color="auto" w:fill="4F81BD" w:themeFill="accent1"/>
          </w:tcPr>
          <w:p w14:paraId="3AA89ADB">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Link thực hiện</w:t>
            </w:r>
          </w:p>
          <w:p w14:paraId="5F6DD029">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(nếu có)</w:t>
            </w:r>
          </w:p>
        </w:tc>
        <w:tc>
          <w:tcPr>
            <w:tcW w:w="6570" w:type="dxa"/>
            <w:shd w:val="clear" w:color="auto" w:fill="DBE5F1" w:themeFill="accent1" w:themeFillTint="33"/>
          </w:tcPr>
          <w:p w14:paraId="12D79F72">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https://youtu.be/dCfkmmcZhNY</w:t>
            </w:r>
          </w:p>
        </w:tc>
      </w:tr>
      <w:tr w14:paraId="6A7FFFB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left w:val="single" w:color="FFFFFF" w:themeColor="background1" w:sz="4" w:space="0"/>
            </w:tcBorders>
            <w:shd w:val="clear" w:color="auto" w:fill="4F81BD" w:themeFill="accent1"/>
          </w:tcPr>
          <w:p w14:paraId="0565C883">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Ý kiến (nếu có)</w:t>
            </w:r>
          </w:p>
          <w:p w14:paraId="2CCA0A41">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 Khó khăn</w:t>
            </w:r>
          </w:p>
          <w:p w14:paraId="6FF94D5F">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 Đề xuất …</w:t>
            </w:r>
          </w:p>
        </w:tc>
        <w:tc>
          <w:tcPr>
            <w:tcW w:w="6570" w:type="dxa"/>
            <w:shd w:val="clear" w:color="auto" w:fill="B8CCE4" w:themeFill="accent1" w:themeFillTint="66"/>
          </w:tcPr>
          <w:p w14:paraId="4A1A356A">
            <w:pPr>
              <w:pStyle w:val="10"/>
              <w:spacing w:line="408" w:lineRule="exact"/>
              <w:rPr>
                <w:rFonts w:hint="default" w:ascii="Times New Roman" w:hAnsi="Times New Roman" w:cs="Times New Roman"/>
                <w:lang w:val="en-US"/>
              </w:rPr>
            </w:pPr>
          </w:p>
        </w:tc>
      </w:tr>
      <w:tr w14:paraId="4D43AA1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5688" w:type="dxa"/>
            <w:tcBorders>
              <w:left w:val="single" w:color="FFFFFF" w:themeColor="background1" w:sz="4" w:space="0"/>
              <w:bottom w:val="single" w:color="FFFFFF" w:themeColor="background1" w:sz="4" w:space="0"/>
            </w:tcBorders>
            <w:shd w:val="clear" w:color="auto" w:fill="4F81BD" w:themeFill="accent1"/>
          </w:tcPr>
          <w:p w14:paraId="4741D185">
            <w:pPr>
              <w:pStyle w:val="10"/>
              <w:spacing w:line="408" w:lineRule="exact"/>
              <w:rPr>
                <w:rFonts w:hint="default" w:ascii="Times New Roman" w:hAnsi="Times New Roman" w:cs="Times New Roman"/>
                <w:b/>
                <w:bCs/>
                <w:color w:val="FFFFFF" w:themeColor="background1"/>
                <w:lang w:val="en-US"/>
                <w14:textFill>
                  <w14:solidFill>
                    <w14:schemeClr w14:val="bg1"/>
                  </w14:solidFill>
                </w14:textFill>
              </w:rPr>
            </w:pPr>
            <w:r>
              <w:rPr>
                <w:rFonts w:hint="default" w:ascii="Times New Roman" w:hAnsi="Times New Roman" w:cs="Times New Roman"/>
                <w:b/>
                <w:bCs/>
                <w:color w:val="FFFFFF" w:themeColor="background1"/>
                <w:lang w:val="en-US"/>
                <w14:textFill>
                  <w14:solidFill>
                    <w14:schemeClr w14:val="bg1"/>
                  </w14:solidFill>
                </w14:textFill>
              </w:rPr>
              <w:t>Điểm tự đánh giá</w:t>
            </w:r>
          </w:p>
        </w:tc>
        <w:tc>
          <w:tcPr>
            <w:tcW w:w="6570" w:type="dxa"/>
            <w:shd w:val="clear" w:color="auto" w:fill="DBE5F1" w:themeFill="accent1" w:themeFillTint="33"/>
          </w:tcPr>
          <w:p w14:paraId="430FB947">
            <w:pPr>
              <w:pStyle w:val="10"/>
              <w:spacing w:line="408" w:lineRule="exact"/>
              <w:rPr>
                <w:rFonts w:hint="default" w:ascii="Times New Roman" w:hAnsi="Times New Roman" w:cs="Times New Roman"/>
                <w:lang w:val="en-US"/>
              </w:rPr>
            </w:pPr>
            <w:r>
              <w:rPr>
                <w:rFonts w:hint="default" w:ascii="Times New Roman" w:hAnsi="Times New Roman" w:cs="Times New Roman"/>
                <w:lang w:val="en-US"/>
              </w:rPr>
              <w:t>10</w:t>
            </w:r>
          </w:p>
        </w:tc>
      </w:tr>
    </w:tbl>
    <w:p w14:paraId="3041E441">
      <w:pPr>
        <w:spacing w:line="360" w:lineRule="auto"/>
        <w:rPr>
          <w:rFonts w:hint="default" w:ascii="Times New Roman" w:hAnsi="Times New Roman" w:cs="Times New Roman"/>
          <w:sz w:val="26"/>
          <w:szCs w:val="26"/>
        </w:rPr>
        <w:sectPr>
          <w:pgSz w:w="15000" w:h="21190"/>
          <w:pgMar w:top="780" w:right="460" w:bottom="280" w:left="1700" w:header="720" w:footer="720" w:gutter="0"/>
          <w:pgNumType w:start="1"/>
          <w:cols w:space="720" w:num="1"/>
        </w:sectPr>
      </w:pPr>
    </w:p>
    <w:p w14:paraId="000000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360" w:lineRule="auto"/>
        <w:ind w:left="0" w:right="0" w:firstLine="0"/>
        <w:jc w:val="left"/>
        <w:rPr>
          <w:rFonts w:hint="default" w:ascii="Times New Roman" w:hAnsi="Times New Roman" w:cs="Times New Roman"/>
          <w:i w:val="0"/>
          <w:smallCaps w:val="0"/>
          <w:strike w:val="0"/>
          <w:color w:val="000000"/>
          <w:sz w:val="26"/>
          <w:szCs w:val="26"/>
          <w:u w:val="none"/>
          <w:shd w:val="clear" w:fill="auto"/>
          <w:vertAlign w:val="baseline"/>
        </w:rPr>
      </w:pP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cs="Times New Roman"/>
          <w:i w:val="0"/>
          <w:smallCaps w:val="0"/>
          <w:strike w:val="0"/>
          <w:color w:val="000000"/>
          <w:sz w:val="26"/>
          <w:szCs w:val="26"/>
          <w:u w:val="none"/>
          <w:shd w:val="clear" w:fill="auto"/>
          <w:vertAlign w:val="baseline"/>
        </w:rPr>
      </w:pPr>
    </w:p>
    <w:p w14:paraId="00000028">
      <w:pPr>
        <w:pStyle w:val="2"/>
        <w:spacing w:before="279" w:line="360" w:lineRule="auto"/>
        <w:ind w:left="440" w:leftChars="0" w:right="2932" w:hanging="80" w:firstLineChars="0"/>
        <w:jc w:val="center"/>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b/>
          <w:sz w:val="26"/>
          <w:szCs w:val="26"/>
          <w:rtl w:val="0"/>
        </w:rPr>
        <w:t>BÁO CÁO CHI TIẾT</w:t>
      </w:r>
    </w:p>
    <w:p w14:paraId="00000029">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00" w:right="0" w:hanging="354"/>
        <w:jc w:val="both"/>
        <w:rPr>
          <w:rFonts w:hint="default" w:ascii="Times New Roman" w:hAnsi="Times New Roman" w:cs="Times New Roman"/>
          <w:b/>
          <w:bCs/>
          <w:smallCaps w:val="0"/>
          <w:strike w:val="0"/>
          <w:color w:val="000000"/>
          <w:sz w:val="26"/>
          <w:szCs w:val="26"/>
          <w:shd w:val="clear" w:fill="auto"/>
          <w:vertAlign w:val="baseline"/>
        </w:rPr>
      </w:pPr>
      <w:r>
        <w:rPr>
          <w:rFonts w:hint="default" w:ascii="Times New Roman" w:hAnsi="Times New Roman" w:cs="Times New Roman"/>
          <w:b/>
          <w:bCs/>
          <w:i w:val="0"/>
          <w:smallCaps w:val="0"/>
          <w:strike w:val="0"/>
          <w:color w:val="000000"/>
          <w:sz w:val="26"/>
          <w:szCs w:val="26"/>
          <w:u w:val="none"/>
          <w:shd w:val="clear" w:fill="auto"/>
          <w:vertAlign w:val="baseline"/>
          <w:rtl w:val="0"/>
        </w:rPr>
        <w:t>Cài đặt môi trường ESP-IDF trên VS Code:</w:t>
      </w:r>
    </w:p>
    <w:p w14:paraId="0000002A">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133" w:right="0" w:hanging="36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Cài đặt VS Code</w:t>
      </w:r>
    </w:p>
    <w:p w14:paraId="000000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Truy cập trang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"https://code.visualstudio.com/"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FF"/>
          <w:sz w:val="26"/>
          <w:szCs w:val="26"/>
          <w:u w:val="single"/>
          <w:shd w:val="clear" w:fill="auto"/>
          <w:vertAlign w:val="baseline"/>
          <w:rtl w:val="0"/>
        </w:rPr>
        <w:t>https://code.visualstudio.com/</w:t>
      </w:r>
      <w:r>
        <w:rPr>
          <w:rFonts w:hint="default" w:ascii="Times New Roman" w:hAnsi="Times New Roman" w:cs="Times New Roman"/>
          <w:i w:val="0"/>
          <w:smallCaps w:val="0"/>
          <w:strike w:val="0"/>
          <w:color w:val="0000FF"/>
          <w:sz w:val="26"/>
          <w:szCs w:val="26"/>
          <w:u w:val="single"/>
          <w:shd w:val="clear" w:fill="auto"/>
          <w:vertAlign w:val="baseline"/>
          <w:rtl w:val="0"/>
        </w:rPr>
        <w:fldChar w:fldCharType="end"/>
      </w:r>
      <w:r>
        <w:rPr>
          <w:rFonts w:hint="default" w:ascii="Times New Roman" w:hAnsi="Times New Roman" w:cs="Times New Roman"/>
          <w:i w:val="0"/>
          <w:smallCaps w:val="0"/>
          <w:strike w:val="0"/>
          <w:color w:val="000000"/>
          <w:sz w:val="26"/>
          <w:szCs w:val="26"/>
          <w:u w:val="none"/>
          <w:shd w:val="clear" w:fill="auto"/>
          <w:vertAlign w:val="baseline"/>
          <w:rtl w:val="0"/>
        </w:rPr>
        <w:t xml:space="preserve"> và chọn phiên bản vs code cần cài đặt</w:t>
      </w:r>
    </w:p>
    <w:p w14:paraId="0000002C">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133" w:right="0" w:hanging="36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Cài đặt và cấu hình Espressif IDF</w:t>
      </w:r>
    </w:p>
    <w:p w14:paraId="0000002D">
      <w:pPr>
        <w:tabs>
          <w:tab w:val="left" w:pos="501"/>
        </w:tabs>
        <w:spacing w:before="240" w:after="24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Espressif IoT Development Framework (ESP-IDF) là bộ công cụ phát triển phần mềm chính thức do Espressif cung cấp cho các vi điều khiển dòng ESP32. ESP-IDF cung cấp đầy đủ thư viện, driver, và các công cụ hỗ trợ giúp lập trình viên dễ dàng xây dựng, biên dịch và nạp ứng dụng cho các thiết bị IoT dựa trên ESP32.</w:t>
      </w:r>
    </w:p>
    <w:p w14:paraId="0000002F">
      <w:pPr>
        <w:tabs>
          <w:tab w:val="left" w:pos="501"/>
        </w:tabs>
        <w:spacing w:before="240" w:after="240" w:line="360" w:lineRule="auto"/>
        <w:jc w:val="both"/>
        <w:rPr>
          <w:rFonts w:hint="default" w:ascii="Times New Roman" w:hAnsi="Times New Roman" w:cs="Times New Roman"/>
          <w:b/>
          <w:sz w:val="26"/>
          <w:szCs w:val="26"/>
        </w:rPr>
      </w:pPr>
      <w:r>
        <w:rPr>
          <w:rFonts w:hint="default" w:ascii="Times New Roman" w:hAnsi="Times New Roman" w:cs="Times New Roman"/>
          <w:sz w:val="26"/>
          <w:szCs w:val="26"/>
          <w:rtl w:val="0"/>
        </w:rPr>
        <w:t>ESP-IDF hỗ trợ nhiều tính năng quan trọng như quản lý bộ nhớ, kết nối Wi-Fi, Bluetooth, giao tiếp GPIO, và đa nhiệm với FreeRTOS, giúp phát triển các ứng dụng nhúng mạnh mẽ và ổn định.</w:t>
      </w: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Cấu hình cho ESP</w:t>
      </w:r>
      <w:r>
        <w:rPr>
          <w:rFonts w:hint="default" w:ascii="Times New Roman" w:hAnsi="Times New Roman" w:cs="Times New Roman"/>
          <w:sz w:val="26"/>
          <w:szCs w:val="26"/>
          <w:rtl w:val="0"/>
        </w:rPr>
        <w:t xml:space="preserve">-IDF: </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718185</wp:posOffset>
            </wp:positionH>
            <wp:positionV relativeFrom="paragraph">
              <wp:posOffset>48260</wp:posOffset>
            </wp:positionV>
            <wp:extent cx="6715125" cy="3776345"/>
            <wp:effectExtent l="0" t="0" r="0" b="0"/>
            <wp:wrapTopAndBottom/>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4"/>
                    <a:srcRect/>
                    <a:stretch>
                      <a:fillRect/>
                    </a:stretch>
                  </pic:blipFill>
                  <pic:spPr>
                    <a:xfrm>
                      <a:off x="0" y="0"/>
                      <a:ext cx="6715125" cy="3776345"/>
                    </a:xfrm>
                    <a:prstGeom prst="rect">
                      <a:avLst/>
                    </a:prstGeom>
                  </pic:spPr>
                </pic:pic>
              </a:graphicData>
            </a:graphic>
          </wp:anchor>
        </w:drawing>
      </w:r>
    </w:p>
    <w:p w14:paraId="000000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938530</wp:posOffset>
            </wp:positionH>
            <wp:positionV relativeFrom="paragraph">
              <wp:posOffset>11430</wp:posOffset>
            </wp:positionV>
            <wp:extent cx="6115050" cy="3438525"/>
            <wp:effectExtent l="0" t="0" r="0" b="0"/>
            <wp:wrapTopAndBottom/>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5"/>
                    <a:srcRect/>
                    <a:stretch>
                      <a:fillRect/>
                    </a:stretch>
                  </pic:blipFill>
                  <pic:spPr>
                    <a:xfrm>
                      <a:off x="0" y="0"/>
                      <a:ext cx="6115050" cy="3438525"/>
                    </a:xfrm>
                    <a:prstGeom prst="rect">
                      <a:avLst/>
                    </a:prstGeom>
                  </pic:spPr>
                </pic:pic>
              </a:graphicData>
            </a:graphic>
          </wp:anchor>
        </w:drawing>
      </w:r>
    </w:p>
    <w:p w14:paraId="00000032">
      <w:pPr>
        <w:spacing w:line="360" w:lineRule="auto"/>
        <w:jc w:val="both"/>
        <w:rPr>
          <w:rFonts w:hint="default" w:ascii="Times New Roman" w:hAnsi="Times New Roman" w:cs="Times New Roman"/>
          <w:sz w:val="26"/>
          <w:szCs w:val="26"/>
        </w:rPr>
      </w:pPr>
      <w:r>
        <w:rPr>
          <w:rFonts w:hint="default" w:ascii="Times New Roman" w:hAnsi="Times New Roman" w:cs="Times New Roman"/>
        </w:rPr>
        <w:br w:type="page"/>
      </w:r>
    </w:p>
    <w:p w14:paraId="000000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Cài đặt môi trường ảo python cho ESP-IDF:</w:t>
      </w:r>
    </w:p>
    <w:p w14:paraId="000000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1019175</wp:posOffset>
            </wp:positionH>
            <wp:positionV relativeFrom="paragraph">
              <wp:posOffset>10160</wp:posOffset>
            </wp:positionV>
            <wp:extent cx="5179060" cy="2913380"/>
            <wp:effectExtent l="0" t="0" r="0" b="0"/>
            <wp:wrapTopAndBottom/>
            <wp:docPr id="12" name="image7.png" descr="Screenshot (290)"/>
            <wp:cNvGraphicFramePr/>
            <a:graphic xmlns:a="http://schemas.openxmlformats.org/drawingml/2006/main">
              <a:graphicData uri="http://schemas.openxmlformats.org/drawingml/2006/picture">
                <pic:pic xmlns:pic="http://schemas.openxmlformats.org/drawingml/2006/picture">
                  <pic:nvPicPr>
                    <pic:cNvPr id="12" name="image7.png" descr="Screenshot (290)"/>
                    <pic:cNvPicPr preferRelativeResize="0"/>
                  </pic:nvPicPr>
                  <pic:blipFill>
                    <a:blip r:embed="rId6"/>
                    <a:srcRect/>
                    <a:stretch>
                      <a:fillRect/>
                    </a:stretch>
                  </pic:blipFill>
                  <pic:spPr>
                    <a:xfrm>
                      <a:off x="0" y="0"/>
                      <a:ext cx="5179060" cy="2913380"/>
                    </a:xfrm>
                    <a:prstGeom prst="rect">
                      <a:avLst/>
                    </a:prstGeom>
                  </pic:spPr>
                </pic:pic>
              </a:graphicData>
            </a:graphic>
          </wp:anchor>
        </w:drawing>
      </w:r>
    </w:p>
    <w:p w14:paraId="000000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Thiết lập môi trường: </w:t>
      </w:r>
      <w:r>
        <w:rPr>
          <w:rFonts w:hint="default" w:ascii="Times New Roman" w:hAnsi="Times New Roman" w:cs="Times New Roman"/>
          <w:sz w:val="26"/>
          <w:szCs w:val="26"/>
          <w:rtl w:val="0"/>
        </w:rPr>
        <w:t>M</w:t>
      </w:r>
      <w:r>
        <w:rPr>
          <w:rFonts w:hint="default" w:ascii="Times New Roman" w:hAnsi="Times New Roman" w:cs="Times New Roman"/>
          <w:i w:val="0"/>
          <w:smallCaps w:val="0"/>
          <w:strike w:val="0"/>
          <w:color w:val="000000"/>
          <w:sz w:val="26"/>
          <w:szCs w:val="26"/>
          <w:u w:val="none"/>
          <w:shd w:val="clear" w:fill="auto"/>
          <w:vertAlign w:val="baseline"/>
          <w:rtl w:val="0"/>
        </w:rPr>
        <w:t>ôi trường này giúp cài đặt và quản lý các thư viện Python cần thiết một cách độc lập, tránh xung đột với các môi trường Python khác trong hệ thống.</w:t>
      </w: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6"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925195</wp:posOffset>
            </wp:positionH>
            <wp:positionV relativeFrom="paragraph">
              <wp:posOffset>137795</wp:posOffset>
            </wp:positionV>
            <wp:extent cx="5553710" cy="3124200"/>
            <wp:effectExtent l="0" t="0" r="8890" b="0"/>
            <wp:wrapTopAndBottom/>
            <wp:docPr id="4" name="image8.png" descr="Screenshot (291)"/>
            <wp:cNvGraphicFramePr/>
            <a:graphic xmlns:a="http://schemas.openxmlformats.org/drawingml/2006/main">
              <a:graphicData uri="http://schemas.openxmlformats.org/drawingml/2006/picture">
                <pic:pic xmlns:pic="http://schemas.openxmlformats.org/drawingml/2006/picture">
                  <pic:nvPicPr>
                    <pic:cNvPr id="4" name="image8.png" descr="Screenshot (291)"/>
                    <pic:cNvPicPr preferRelativeResize="0"/>
                  </pic:nvPicPr>
                  <pic:blipFill>
                    <a:blip r:embed="rId7"/>
                    <a:srcRect/>
                    <a:stretch>
                      <a:fillRect/>
                    </a:stretch>
                  </pic:blipFill>
                  <pic:spPr>
                    <a:xfrm>
                      <a:off x="0" y="0"/>
                      <a:ext cx="5553710" cy="3124200"/>
                    </a:xfrm>
                    <a:prstGeom prst="rect">
                      <a:avLst/>
                    </a:prstGeom>
                  </pic:spPr>
                </pic:pic>
              </a:graphicData>
            </a:graphic>
          </wp:anchor>
        </w:drawing>
      </w:r>
    </w:p>
    <w:p w14:paraId="00000037">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00" w:right="0" w:hanging="354"/>
        <w:jc w:val="both"/>
        <w:rPr>
          <w:rFonts w:hint="default" w:ascii="Times New Roman" w:hAnsi="Times New Roman" w:eastAsia="Times New Roman" w:cs="Times New Roman"/>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Ứng dụng Hello World</w:t>
      </w:r>
      <w:r>
        <w:rPr>
          <w:rFonts w:hint="default" w:ascii="Times New Roman" w:hAnsi="Times New Roman" w:cs="Times New Roman"/>
          <w:b/>
          <w:i w:val="0"/>
          <w:smallCaps w:val="0"/>
          <w:strike w:val="0"/>
          <w:color w:val="000000"/>
          <w:sz w:val="26"/>
          <w:szCs w:val="26"/>
          <w:u w:val="none"/>
          <w:shd w:val="clear" w:fill="auto"/>
          <w:vertAlign w:val="baseline"/>
          <w:rtl w:val="0"/>
        </w:rPr>
        <w:t>:</w:t>
      </w:r>
    </w:p>
    <w:p w14:paraId="00000038">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773" w:leftChars="0" w:right="0" w:rightChars="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 xml:space="preserve">Tạo project </w:t>
      </w:r>
      <w:r>
        <w:rPr>
          <w:rFonts w:hint="default" w:ascii="Times New Roman" w:hAnsi="Times New Roman" w:cs="Times New Roman"/>
          <w:b/>
          <w:sz w:val="26"/>
          <w:szCs w:val="26"/>
          <w:rtl w:val="0"/>
        </w:rPr>
        <w:t>mới</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805815</wp:posOffset>
            </wp:positionH>
            <wp:positionV relativeFrom="paragraph">
              <wp:posOffset>475615</wp:posOffset>
            </wp:positionV>
            <wp:extent cx="6098540" cy="3429635"/>
            <wp:effectExtent l="0" t="0" r="0" b="0"/>
            <wp:wrapTopAndBottom/>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8"/>
                    <a:srcRect/>
                    <a:stretch>
                      <a:fillRect/>
                    </a:stretch>
                  </pic:blipFill>
                  <pic:spPr>
                    <a:xfrm>
                      <a:off x="0" y="0"/>
                      <a:ext cx="6098540" cy="3429635"/>
                    </a:xfrm>
                    <a:prstGeom prst="rect">
                      <a:avLst/>
                    </a:prstGeom>
                  </pic:spPr>
                </pic:pic>
              </a:graphicData>
            </a:graphic>
          </wp:anchor>
        </w:drawing>
      </w:r>
    </w:p>
    <w:p w14:paraId="0A0EB65A">
      <w:pPr>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br w:type="page"/>
      </w:r>
    </w:p>
    <w:p w14:paraId="00000039">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773" w:leftChars="0" w:right="0" w:rightChars="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Build project và nạp chương trình vào vi điều khiển</w:t>
      </w:r>
    </w:p>
    <w:p w14:paraId="000000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b/>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857885</wp:posOffset>
            </wp:positionH>
            <wp:positionV relativeFrom="paragraph">
              <wp:posOffset>69215</wp:posOffset>
            </wp:positionV>
            <wp:extent cx="6201410" cy="3487420"/>
            <wp:effectExtent l="0" t="0" r="0" b="0"/>
            <wp:wrapTopAndBottom/>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9"/>
                    <a:srcRect/>
                    <a:stretch>
                      <a:fillRect/>
                    </a:stretch>
                  </pic:blipFill>
                  <pic:spPr>
                    <a:xfrm>
                      <a:off x="0" y="0"/>
                      <a:ext cx="6201410" cy="3487420"/>
                    </a:xfrm>
                    <a:prstGeom prst="rect">
                      <a:avLst/>
                    </a:prstGeom>
                  </pic:spPr>
                </pic:pic>
              </a:graphicData>
            </a:graphic>
          </wp:anchor>
        </w:drawing>
      </w:r>
    </w:p>
    <w:p w14:paraId="0000003B">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Giải thích code:</w:t>
      </w:r>
    </w:p>
    <w:p w14:paraId="0000003C">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&lt;stdio.h&gt;: thư viện để sử dụng hàm printf().</w:t>
      </w:r>
    </w:p>
    <w:p w14:paraId="0000003D">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&lt;inttypes.h&gt;: hỗ trợ định dạng in kiểu int8_t, uint_32…</w:t>
      </w:r>
    </w:p>
    <w:p w14:paraId="0000003E">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"sdkconfig.h": cấu hình hệ thống tự sinh ra khi build dự án (chỉ tồn tại khi chạy idf.py build).</w:t>
      </w:r>
    </w:p>
    <w:p w14:paraId="0000003F">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"freertos/FreeRTOS.h": thư viện của FreeRTOS hệ điều hành thời gian thực tích hợp sẵn trong ESP-IDF.</w:t>
      </w:r>
    </w:p>
    <w:p w14:paraId="00000040">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"esp_chip_info.h" và #include "esp_flash.h": Các hàm để truy xuất thông tin về chip ESP và bộ nhớ Flash.</w:t>
      </w:r>
    </w:p>
    <w:p w14:paraId="00000041">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Hàm chính void app_main(void): đây là hàm bắt buộc phải có trong chương trình ESP-IDF.Nó giống như main() trong C bình thường. ESP-IDF sẽ gọi app_main() khi thiết bị khởi động.</w:t>
      </w:r>
    </w:p>
    <w:p w14:paraId="00000042">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“fflush(stdout);” : Đảm bảo rằng dữ liệu được in ra ngay lập tức, không bị giữ lại trong bộ đệm.</w:t>
      </w:r>
    </w:p>
    <w:p w14:paraId="00000043">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“esp_restart();” : Hàm này sẽ reset lại vi điều khiển ESP32, tương đương với việc bạn nhấn nút "RESET" trên board.</w:t>
      </w:r>
    </w:p>
    <w:p w14:paraId="00000044">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Kết quả chạy chương trình: Terminal sẽ hiển thị “</w:t>
      </w:r>
      <w:r>
        <w:rPr>
          <w:rFonts w:hint="default" w:ascii="Times New Roman" w:hAnsi="Times New Roman" w:cs="Times New Roman"/>
          <w:b/>
          <w:sz w:val="26"/>
          <w:szCs w:val="26"/>
          <w:rtl w:val="0"/>
        </w:rPr>
        <w:t>Hello word! Restarting now.</w:t>
      </w:r>
      <w:r>
        <w:rPr>
          <w:rFonts w:hint="default" w:ascii="Times New Roman" w:hAnsi="Times New Roman" w:cs="Times New Roman"/>
          <w:sz w:val="26"/>
          <w:szCs w:val="26"/>
          <w:rtl w:val="0"/>
        </w:rPr>
        <w:t>”, sau đó thiết bị sẽ tự động reset, và lại in ra y như vậy – vòng lặp vô tận nếu bạn không thay đổi gì.</w:t>
      </w:r>
    </w:p>
    <w:p w14:paraId="00000045">
      <w:pPr>
        <w:spacing w:line="360" w:lineRule="auto"/>
        <w:jc w:val="both"/>
        <w:rPr>
          <w:rFonts w:hint="default" w:ascii="Times New Roman" w:hAnsi="Times New Roman" w:cs="Times New Roman"/>
          <w:sz w:val="26"/>
          <w:szCs w:val="26"/>
        </w:rPr>
      </w:pPr>
    </w:p>
    <w:p w14:paraId="00000046">
      <w:pPr>
        <w:spacing w:line="360" w:lineRule="auto"/>
        <w:jc w:val="both"/>
        <w:rPr>
          <w:rFonts w:hint="default" w:ascii="Times New Roman" w:hAnsi="Times New Roman" w:cs="Times New Roman"/>
          <w:sz w:val="26"/>
          <w:szCs w:val="26"/>
        </w:rPr>
      </w:pPr>
    </w:p>
    <w:p w14:paraId="00000047">
      <w:pPr>
        <w:spacing w:line="360" w:lineRule="auto"/>
        <w:jc w:val="both"/>
        <w:rPr>
          <w:rFonts w:hint="default" w:ascii="Times New Roman" w:hAnsi="Times New Roman" w:cs="Times New Roman"/>
          <w:sz w:val="26"/>
          <w:szCs w:val="26"/>
        </w:rPr>
      </w:pPr>
    </w:p>
    <w:p w14:paraId="00000048">
      <w:pPr>
        <w:spacing w:line="360" w:lineRule="auto"/>
        <w:jc w:val="both"/>
        <w:rPr>
          <w:rFonts w:hint="default" w:ascii="Times New Roman" w:hAnsi="Times New Roman" w:cs="Times New Roman"/>
          <w:b/>
          <w:sz w:val="26"/>
          <w:szCs w:val="26"/>
        </w:rPr>
      </w:pPr>
    </w:p>
    <w:p w14:paraId="0000004A">
      <w:pPr>
        <w:spacing w:line="360" w:lineRule="auto"/>
        <w:jc w:val="both"/>
        <w:rPr>
          <w:rFonts w:hint="default" w:ascii="Times New Roman" w:hAnsi="Times New Roman" w:cs="Times New Roman"/>
          <w:b/>
          <w:sz w:val="26"/>
          <w:szCs w:val="26"/>
        </w:rPr>
      </w:pPr>
      <w:r>
        <w:rPr>
          <w:rFonts w:hint="default" w:ascii="Times New Roman" w:hAnsi="Times New Roman" w:cs="Times New Roman"/>
        </w:rPr>
        <w:br w:type="page"/>
      </w:r>
    </w:p>
    <w:p w14:paraId="0000004B">
      <w:pPr>
        <w:numPr>
          <w:ilvl w:val="0"/>
          <w:numId w:val="2"/>
        </w:numPr>
        <w:tabs>
          <w:tab w:val="left" w:pos="501"/>
        </w:tabs>
        <w:spacing w:before="59" w:line="360" w:lineRule="auto"/>
        <w:ind w:left="500" w:hanging="353"/>
        <w:jc w:val="both"/>
        <w:rPr>
          <w:rFonts w:hint="default" w:ascii="Times New Roman" w:hAnsi="Times New Roman" w:cs="Times New Roman"/>
          <w:sz w:val="26"/>
          <w:szCs w:val="26"/>
        </w:rPr>
      </w:pPr>
      <w:r>
        <w:rPr>
          <w:rFonts w:hint="default" w:ascii="Times New Roman" w:hAnsi="Times New Roman" w:cs="Times New Roman"/>
          <w:b/>
          <w:sz w:val="26"/>
          <w:szCs w:val="26"/>
          <w:rtl w:val="0"/>
        </w:rPr>
        <w:t>Sử dụng FreeRTOS tạo task in Hello World.</w:t>
      </w:r>
    </w:p>
    <w:p w14:paraId="0000004C">
      <w:pPr>
        <w:tabs>
          <w:tab w:val="left" w:pos="501"/>
        </w:tabs>
        <w:spacing w:before="59" w:line="360" w:lineRule="auto"/>
        <w:ind w:left="0" w:firstLine="0"/>
        <w:jc w:val="both"/>
        <w:rPr>
          <w:rFonts w:hint="default" w:ascii="Times New Roman" w:hAnsi="Times New Roman" w:cs="Times New Roman"/>
          <w:b/>
          <w:sz w:val="26"/>
          <w:szCs w:val="26"/>
        </w:rPr>
      </w:pPr>
      <w:r>
        <w:rPr>
          <w:rFonts w:hint="default" w:ascii="Times New Roman" w:hAnsi="Times New Roman" w:cs="Times New Roman"/>
          <w:b/>
          <w:sz w:val="26"/>
          <w:szCs w:val="26"/>
          <w:rtl w:val="0"/>
        </w:rPr>
        <w:t>Tạo project mới</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495300</wp:posOffset>
            </wp:positionH>
            <wp:positionV relativeFrom="paragraph">
              <wp:posOffset>247650</wp:posOffset>
            </wp:positionV>
            <wp:extent cx="5308600" cy="2985135"/>
            <wp:effectExtent l="0" t="0" r="0" b="0"/>
            <wp:wrapTopAndBottom/>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10"/>
                    <a:srcRect/>
                    <a:stretch>
                      <a:fillRect/>
                    </a:stretch>
                  </pic:blipFill>
                  <pic:spPr>
                    <a:xfrm>
                      <a:off x="0" y="0"/>
                      <a:ext cx="5308600" cy="2985135"/>
                    </a:xfrm>
                    <a:prstGeom prst="rect">
                      <a:avLst/>
                    </a:prstGeom>
                  </pic:spPr>
                </pic:pic>
              </a:graphicData>
            </a:graphic>
          </wp:anchor>
        </w:drawing>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495300</wp:posOffset>
            </wp:positionH>
            <wp:positionV relativeFrom="paragraph">
              <wp:posOffset>247650</wp:posOffset>
            </wp:positionV>
            <wp:extent cx="5308600" cy="2985135"/>
            <wp:effectExtent l="0" t="0" r="0" b="0"/>
            <wp:wrapTopAndBottom/>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10"/>
                    <a:srcRect/>
                    <a:stretch>
                      <a:fillRect/>
                    </a:stretch>
                  </pic:blipFill>
                  <pic:spPr>
                    <a:xfrm>
                      <a:off x="0" y="0"/>
                      <a:ext cx="5308600" cy="2985135"/>
                    </a:xfrm>
                    <a:prstGeom prst="rect">
                      <a:avLst/>
                    </a:prstGeom>
                  </pic:spPr>
                </pic:pic>
              </a:graphicData>
            </a:graphic>
          </wp:anchor>
        </w:drawing>
      </w:r>
    </w:p>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207"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ab/>
      </w:r>
      <w:r>
        <w:rPr>
          <w:rFonts w:hint="default" w:ascii="Times New Roman" w:hAnsi="Times New Roman" w:cs="Times New Roman"/>
          <w:sz w:val="26"/>
          <w:szCs w:val="26"/>
          <w:rtl w:val="0"/>
        </w:rPr>
        <w:t>Ở giao diện New Project chúng ta điền các thông tin như sau:</w:t>
      </w:r>
    </w:p>
    <w:p w14:paraId="0000004E">
      <w:pPr>
        <w:numPr>
          <w:ilvl w:val="0"/>
          <w:numId w:val="4"/>
        </w:numPr>
        <w:tabs>
          <w:tab w:val="left" w:pos="501"/>
        </w:tabs>
        <w:spacing w:before="59"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Project Name: </w:t>
      </w:r>
      <w:r>
        <w:rPr>
          <w:rFonts w:hint="default" w:ascii="Times New Roman" w:hAnsi="Times New Roman" w:cs="Times New Roman"/>
          <w:b/>
          <w:sz w:val="26"/>
          <w:szCs w:val="26"/>
          <w:rtl w:val="0"/>
        </w:rPr>
        <w:t>example203</w:t>
      </w:r>
    </w:p>
    <w:p w14:paraId="0000004F">
      <w:pPr>
        <w:numPr>
          <w:ilvl w:val="0"/>
          <w:numId w:val="4"/>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Enter Project directory: </w:t>
      </w:r>
      <w:r>
        <w:rPr>
          <w:rFonts w:hint="default" w:ascii="Times New Roman" w:hAnsi="Times New Roman" w:cs="Times New Roman"/>
          <w:b/>
          <w:sz w:val="26"/>
          <w:szCs w:val="26"/>
          <w:rtl w:val="0"/>
        </w:rPr>
        <w:t>D:\iot-projects</w:t>
      </w:r>
    </w:p>
    <w:p w14:paraId="00000050">
      <w:pPr>
        <w:numPr>
          <w:ilvl w:val="0"/>
          <w:numId w:val="4"/>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Choose ESP-IDF Board: </w:t>
      </w:r>
      <w:r>
        <w:rPr>
          <w:rFonts w:hint="default" w:ascii="Times New Roman" w:hAnsi="Times New Roman" w:cs="Times New Roman"/>
          <w:b/>
          <w:sz w:val="26"/>
          <w:szCs w:val="26"/>
          <w:rtl w:val="0"/>
        </w:rPr>
        <w:t>ESP32-C3 chip(via ESP USB Bridge)</w:t>
      </w:r>
    </w:p>
    <w:p w14:paraId="00000051">
      <w:pPr>
        <w:numPr>
          <w:ilvl w:val="0"/>
          <w:numId w:val="4"/>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Choose serial port: COMx</w:t>
      </w:r>
    </w:p>
    <w:p w14:paraId="00000052">
      <w:pPr>
        <w:numPr>
          <w:ilvl w:val="0"/>
          <w:numId w:val="4"/>
        </w:numPr>
        <w:tabs>
          <w:tab w:val="left" w:pos="501"/>
        </w:tabs>
        <w:spacing w:before="0" w:before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Choose Template: </w:t>
      </w:r>
      <w:r>
        <w:rPr>
          <w:rFonts w:hint="default" w:ascii="Times New Roman" w:hAnsi="Times New Roman" w:cs="Times New Roman"/>
          <w:b/>
          <w:sz w:val="26"/>
          <w:szCs w:val="26"/>
          <w:rtl w:val="0"/>
        </w:rPr>
        <w:t>template-app</w:t>
      </w:r>
    </w:p>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207" w:right="0" w:firstLine="0"/>
        <w:jc w:val="both"/>
        <w:rPr>
          <w:rFonts w:hint="default" w:ascii="Times New Roman" w:hAnsi="Times New Roman" w:cs="Times New Roman"/>
          <w:b/>
          <w:sz w:val="26"/>
          <w:szCs w:val="26"/>
        </w:rPr>
      </w:pPr>
      <w:r>
        <w:rPr>
          <w:rFonts w:hint="default" w:ascii="Times New Roman" w:hAnsi="Times New Roman" w:cs="Times New Roman"/>
          <w:b/>
          <w:sz w:val="26"/>
          <w:szCs w:val="26"/>
          <w:rtl w:val="0"/>
        </w:rPr>
        <w:t>Thư mục dự án</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438150</wp:posOffset>
            </wp:positionH>
            <wp:positionV relativeFrom="paragraph">
              <wp:posOffset>285115</wp:posOffset>
            </wp:positionV>
            <wp:extent cx="5305425" cy="2980055"/>
            <wp:effectExtent l="0" t="0" r="0" b="0"/>
            <wp:wrapTopAndBottom/>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1"/>
                    <a:srcRect/>
                    <a:stretch>
                      <a:fillRect/>
                    </a:stretch>
                  </pic:blipFill>
                  <pic:spPr>
                    <a:xfrm>
                      <a:off x="0" y="0"/>
                      <a:ext cx="5305425" cy="2980208"/>
                    </a:xfrm>
                    <a:prstGeom prst="rect">
                      <a:avLst/>
                    </a:prstGeom>
                  </pic:spPr>
                </pic:pic>
              </a:graphicData>
            </a:graphic>
          </wp:anchor>
        </w:drawing>
      </w:r>
    </w:p>
    <w:p w14:paraId="00000054">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afterAutospacing="0" w:line="360" w:lineRule="auto"/>
        <w:ind w:left="72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include khai báo thư viện:</w:t>
      </w:r>
    </w:p>
    <w:p w14:paraId="00000055">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Stdio.h:</w:t>
      </w:r>
      <w:r>
        <w:rPr>
          <w:rFonts w:hint="default" w:ascii="Times New Roman" w:hAnsi="Times New Roman" w:cs="Times New Roman"/>
          <w:sz w:val="26"/>
          <w:szCs w:val="26"/>
          <w:rtl w:val="0"/>
        </w:rPr>
        <w:t xml:space="preserve"> hỗ trợ hàm printf để in ra console.</w:t>
      </w:r>
    </w:p>
    <w:p w14:paraId="00000056">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Inttypes.h: </w:t>
      </w:r>
      <w:r>
        <w:rPr>
          <w:rFonts w:hint="default" w:ascii="Times New Roman" w:hAnsi="Times New Roman" w:cs="Times New Roman"/>
          <w:sz w:val="26"/>
          <w:szCs w:val="26"/>
          <w:rtl w:val="0"/>
        </w:rPr>
        <w:t>định nghĩa kiểu số nguyên chuẩn (int32_t, uint64_t, …).</w:t>
      </w:r>
    </w:p>
    <w:p w14:paraId="00000057">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sdkconfig.h: </w:t>
      </w:r>
      <w:r>
        <w:rPr>
          <w:rFonts w:hint="default" w:ascii="Times New Roman" w:hAnsi="Times New Roman" w:cs="Times New Roman"/>
          <w:sz w:val="26"/>
          <w:szCs w:val="26"/>
          <w:rtl w:val="0"/>
        </w:rPr>
        <w:t>file cấu hình được tạo khi build ESP-IDF project (chứa macro config).</w:t>
      </w:r>
    </w:p>
    <w:p w14:paraId="00000058">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FreeRTOS.h &amp; task.h: </w:t>
      </w:r>
      <w:r>
        <w:rPr>
          <w:rFonts w:hint="default" w:ascii="Times New Roman" w:hAnsi="Times New Roman" w:cs="Times New Roman"/>
          <w:sz w:val="26"/>
          <w:szCs w:val="26"/>
          <w:rtl w:val="0"/>
        </w:rPr>
        <w:t>để dùng FreeRTOS API (tạo task, delay, quản lý đa luồng).</w:t>
      </w:r>
    </w:p>
    <w:p w14:paraId="00000059">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144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esp_chip_info.h và esp_flash.h: </w:t>
      </w:r>
      <w:r>
        <w:rPr>
          <w:rFonts w:hint="default" w:ascii="Times New Roman" w:hAnsi="Times New Roman" w:cs="Times New Roman"/>
          <w:sz w:val="26"/>
          <w:szCs w:val="26"/>
          <w:rtl w:val="0"/>
        </w:rPr>
        <w:t>để lấy thông tin chip, flash (không dùng trong code này nhưng có thể cần mở rộng).</w:t>
      </w:r>
    </w:p>
    <w:p w14:paraId="0000005A">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Khai báo task handle: TaskHandle_t HelloWorldTaskHandle = NULL;</w:t>
      </w:r>
    </w:p>
    <w:p w14:paraId="0000005B">
      <w:pPr>
        <w:numPr>
          <w:ilvl w:val="0"/>
          <w:numId w:val="8"/>
        </w:numPr>
        <w:tabs>
          <w:tab w:val="left" w:pos="501"/>
        </w:tabs>
        <w:spacing w:before="0" w:beforeAutospacing="0" w:after="0" w:afterAutospacing="0" w:line="360" w:lineRule="auto"/>
        <w:ind w:left="144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TaskHandle_t: </w:t>
      </w:r>
      <w:r>
        <w:rPr>
          <w:rFonts w:hint="default" w:ascii="Times New Roman" w:hAnsi="Times New Roman" w:cs="Times New Roman"/>
          <w:sz w:val="26"/>
          <w:szCs w:val="26"/>
          <w:rtl w:val="0"/>
        </w:rPr>
        <w:t>là kiểu dữ liệu để lưu handle của task (giúp quản lý task sau này: xóa, tạm dừng…).</w:t>
      </w:r>
    </w:p>
    <w:p w14:paraId="0000005C">
      <w:pPr>
        <w:numPr>
          <w:ilvl w:val="0"/>
          <w:numId w:val="8"/>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Gắn NULL vì chưa có task nào được tạo.</w:t>
      </w:r>
    </w:p>
    <w:p w14:paraId="22D916E4">
      <w:pPr>
        <w:rPr>
          <w:rFonts w:hint="default" w:ascii="Times New Roman" w:hAnsi="Times New Roman" w:cs="Times New Roman"/>
          <w:b/>
          <w:sz w:val="26"/>
          <w:szCs w:val="26"/>
        </w:rPr>
      </w:pPr>
      <w:r>
        <w:rPr>
          <w:rFonts w:hint="default" w:ascii="Times New Roman" w:hAnsi="Times New Roman" w:cs="Times New Roman"/>
          <w:b/>
          <w:sz w:val="26"/>
          <w:szCs w:val="26"/>
          <w:rtl w:val="0"/>
        </w:rPr>
        <w:br w:type="page"/>
      </w:r>
    </w:p>
    <w:p w14:paraId="0000005D">
      <w:pPr>
        <w:numPr>
          <w:ilvl w:val="0"/>
          <w:numId w:val="9"/>
        </w:numPr>
        <w:tabs>
          <w:tab w:val="left" w:pos="501"/>
        </w:tabs>
        <w:spacing w:before="0" w:beforeAutospacing="0" w:line="360" w:lineRule="auto"/>
        <w:ind w:left="72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Định nghĩa task HelloWorld: </w:t>
      </w:r>
    </w:p>
    <w:p w14:paraId="0000005E">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void HelloWorld_Task(void *arg)</w:t>
      </w:r>
    </w:p>
    <w:p w14:paraId="0000005F">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060">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while (1)</w:t>
      </w:r>
    </w:p>
    <w:p w14:paraId="00000061">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062">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printf("Task running: Hello World ..\n");</w:t>
      </w:r>
    </w:p>
    <w:p w14:paraId="00000063">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vTaskDelay(1000 / portTICK_PERIOD_MS);</w:t>
      </w:r>
    </w:p>
    <w:p w14:paraId="00000064">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065">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066">
      <w:pPr>
        <w:numPr>
          <w:ilvl w:val="0"/>
          <w:numId w:val="10"/>
        </w:numPr>
        <w:tabs>
          <w:tab w:val="left" w:pos="501"/>
        </w:tabs>
        <w:spacing w:before="59"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Đây là một task FreeRTOS chạy song song với các task khác.</w:t>
      </w:r>
    </w:p>
    <w:p w14:paraId="00000067">
      <w:pPr>
        <w:numPr>
          <w:ilvl w:val="0"/>
          <w:numId w:val="10"/>
        </w:numPr>
        <w:tabs>
          <w:tab w:val="left" w:pos="501"/>
        </w:tabs>
        <w:spacing w:before="0" w:beforeAutospacing="0" w:after="0" w:afterAutospacing="0" w:line="360" w:lineRule="auto"/>
        <w:ind w:left="1440" w:hanging="360"/>
        <w:jc w:val="both"/>
        <w:rPr>
          <w:rFonts w:hint="default" w:ascii="Times New Roman" w:hAnsi="Times New Roman" w:cs="Times New Roman"/>
        </w:rPr>
      </w:pPr>
      <w:r>
        <w:rPr>
          <w:rFonts w:hint="default" w:ascii="Times New Roman" w:hAnsi="Times New Roman" w:cs="Times New Roman"/>
          <w:sz w:val="26"/>
          <w:szCs w:val="26"/>
          <w:rtl w:val="0"/>
        </w:rPr>
        <w:t>while(1) là vòng lặp vô hạn (task sẽ luôn chạy cho đến khi bị xóa).</w:t>
      </w:r>
    </w:p>
    <w:p w14:paraId="00000068">
      <w:pPr>
        <w:numPr>
          <w:ilvl w:val="0"/>
          <w:numId w:val="10"/>
        </w:numPr>
        <w:tabs>
          <w:tab w:val="left" w:pos="501"/>
        </w:tabs>
        <w:spacing w:before="0" w:beforeAutospacing="0" w:after="0" w:afterAutospacing="0" w:line="360" w:lineRule="auto"/>
        <w:ind w:left="1440" w:hanging="360"/>
        <w:jc w:val="both"/>
        <w:rPr>
          <w:rFonts w:hint="default" w:ascii="Times New Roman" w:hAnsi="Times New Roman" w:cs="Times New Roman"/>
          <w:u w:val="none"/>
        </w:rPr>
      </w:pPr>
      <w:r>
        <w:rPr>
          <w:rFonts w:hint="default" w:ascii="Times New Roman" w:hAnsi="Times New Roman" w:cs="Times New Roman"/>
          <w:sz w:val="26"/>
          <w:szCs w:val="26"/>
          <w:rtl w:val="0"/>
        </w:rPr>
        <w:t>printf(“Task running: Hello World ..\n”); sẽ in ra thông báo liên tục.</w:t>
      </w:r>
    </w:p>
    <w:p w14:paraId="00000069">
      <w:pPr>
        <w:numPr>
          <w:ilvl w:val="0"/>
          <w:numId w:val="10"/>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vTaskDelay(1000 / portTICK_PERIOD_MS);</w:t>
      </w:r>
    </w:p>
    <w:p w14:paraId="0000006A">
      <w:pPr>
        <w:numPr>
          <w:ilvl w:val="1"/>
          <w:numId w:val="10"/>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Delay 1000ms ( 1 giây )</w:t>
      </w:r>
    </w:p>
    <w:p w14:paraId="0000006B">
      <w:pPr>
        <w:numPr>
          <w:ilvl w:val="1"/>
          <w:numId w:val="10"/>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portTICK_PERIOD_MS = số ms trên mỗi tick ( thường = 1ms nếu config tick = 1000Hz)</w:t>
      </w:r>
    </w:p>
    <w:p w14:paraId="0000006C">
      <w:pPr>
        <w:numPr>
          <w:ilvl w:val="0"/>
          <w:numId w:val="10"/>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Kết quả: mỗi 1 giấy, task in ra “Task running: Hello World ..”</w:t>
      </w:r>
    </w:p>
    <w:p w14:paraId="0000006D">
      <w:pPr>
        <w:numPr>
          <w:ilvl w:val="0"/>
          <w:numId w:val="11"/>
        </w:numPr>
        <w:tabs>
          <w:tab w:val="left" w:pos="501"/>
        </w:tabs>
        <w:spacing w:before="0" w:beforeAutospacing="0" w:line="360" w:lineRule="auto"/>
        <w:ind w:left="720" w:hanging="360"/>
        <w:jc w:val="both"/>
        <w:rPr>
          <w:rFonts w:hint="default" w:ascii="Times New Roman" w:hAnsi="Times New Roman" w:cs="Times New Roman"/>
          <w:b/>
          <w:sz w:val="26"/>
          <w:szCs w:val="26"/>
        </w:rPr>
      </w:pPr>
      <w:r>
        <w:rPr>
          <w:rFonts w:hint="default" w:ascii="Times New Roman" w:hAnsi="Times New Roman" w:cs="Times New Roman"/>
          <w:b/>
          <w:sz w:val="26"/>
          <w:szCs w:val="26"/>
          <w:rtl w:val="0"/>
        </w:rPr>
        <w:t>Hàm app_main:</w:t>
      </w:r>
    </w:p>
    <w:p w14:paraId="0000006E">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void HelloWorld_Task(void *arg)</w:t>
      </w:r>
    </w:p>
    <w:p w14:paraId="0000006F">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070">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while (1)</w:t>
      </w:r>
    </w:p>
    <w:p w14:paraId="00000071">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072">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printf("Task running: Hello World ..\n");</w:t>
      </w:r>
    </w:p>
    <w:p w14:paraId="00000073">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vTaskDelay(1000 / portTICK_PERIOD_MS);</w:t>
      </w:r>
    </w:p>
    <w:p w14:paraId="00000074">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075">
      <w:pPr>
        <w:tabs>
          <w:tab w:val="left" w:pos="501"/>
        </w:tabs>
        <w:spacing w:before="59" w:line="36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076">
      <w:pPr>
        <w:numPr>
          <w:ilvl w:val="0"/>
          <w:numId w:val="12"/>
        </w:numPr>
        <w:tabs>
          <w:tab w:val="left" w:pos="501"/>
        </w:tabs>
        <w:spacing w:before="59" w:after="0" w:afterAutospacing="0" w:line="360" w:lineRule="auto"/>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App_main là hàm entry point trong ESP-IDF</w:t>
      </w:r>
    </w:p>
    <w:p w14:paraId="00000077">
      <w:pPr>
        <w:numPr>
          <w:ilvl w:val="0"/>
          <w:numId w:val="12"/>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xTaskCreate(): tạo một task FreeRTOS.</w:t>
      </w:r>
    </w:p>
    <w:p w14:paraId="00000078">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HelloWorld_Task: hàm thực thi task.</w:t>
      </w:r>
    </w:p>
    <w:p w14:paraId="00000079">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“HelloWorld”: tên task ( dùng để debug )</w:t>
      </w:r>
    </w:p>
    <w:p w14:paraId="0000007A">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4069: kích thước stack</w:t>
      </w:r>
    </w:p>
    <w:p w14:paraId="0000007B">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 xml:space="preserve">NULL: tham số truyền vào task </w:t>
      </w:r>
    </w:p>
    <w:p w14:paraId="0000007C">
      <w:pPr>
        <w:numPr>
          <w:ilvl w:val="1"/>
          <w:numId w:val="12"/>
        </w:numPr>
        <w:tabs>
          <w:tab w:val="left" w:pos="501"/>
        </w:tabs>
        <w:spacing w:before="0" w:beforeAutospacing="0" w:after="0" w:after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10: mức ưu tiên của task</w:t>
      </w:r>
    </w:p>
    <w:p w14:paraId="0000007D">
      <w:pPr>
        <w:numPr>
          <w:ilvl w:val="1"/>
          <w:numId w:val="12"/>
        </w:numPr>
        <w:tabs>
          <w:tab w:val="left" w:pos="501"/>
        </w:tabs>
        <w:spacing w:before="0" w:beforeAutospacing="0" w:line="360" w:lineRule="auto"/>
        <w:ind w:left="216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&amp;HelloWorldTaskHandle: nơi lưu lại handle task.</w:t>
      </w:r>
    </w:p>
    <w:p w14:paraId="37D0762D">
      <w:pPr>
        <w:rPr>
          <w:rFonts w:hint="default" w:ascii="Times New Roman" w:hAnsi="Times New Roman" w:cs="Times New Roman"/>
          <w:b/>
          <w:sz w:val="26"/>
          <w:szCs w:val="26"/>
          <w:rtl w:val="0"/>
        </w:rPr>
      </w:pPr>
      <w:r>
        <w:rPr>
          <w:rFonts w:hint="default" w:ascii="Times New Roman" w:hAnsi="Times New Roman" w:cs="Times New Roman"/>
          <w:b/>
          <w:sz w:val="26"/>
          <w:szCs w:val="26"/>
          <w:rtl w:val="0"/>
        </w:rPr>
        <w:br w:type="page"/>
      </w:r>
    </w:p>
    <w:p w14:paraId="000000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207" w:right="0" w:firstLine="0"/>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b/>
          <w:sz w:val="26"/>
          <w:szCs w:val="26"/>
          <w:rtl w:val="0"/>
        </w:rPr>
        <w:t>Build project và nạp chương trình vào vi điều khiển</w:t>
      </w:r>
    </w:p>
    <w:p w14:paraId="0000007F">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afterAutospacing="0" w:line="360" w:lineRule="auto"/>
        <w:ind w:left="720" w:right="0" w:hanging="360"/>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tl w:val="0"/>
        </w:rPr>
        <w:t>SP32 khởi động thành công, nhận diện flash, RAM.</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442595</wp:posOffset>
            </wp:positionH>
            <wp:positionV relativeFrom="paragraph">
              <wp:posOffset>38100</wp:posOffset>
            </wp:positionV>
            <wp:extent cx="5410835" cy="3042920"/>
            <wp:effectExtent l="0" t="0" r="0" b="0"/>
            <wp:wrapTopAndBottom/>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12"/>
                    <a:srcRect/>
                    <a:stretch>
                      <a:fillRect/>
                    </a:stretch>
                  </pic:blipFill>
                  <pic:spPr>
                    <a:xfrm>
                      <a:off x="0" y="0"/>
                      <a:ext cx="5410835" cy="3042920"/>
                    </a:xfrm>
                    <a:prstGeom prst="rect">
                      <a:avLst/>
                    </a:prstGeom>
                  </pic:spPr>
                </pic:pic>
              </a:graphicData>
            </a:graphic>
          </wp:anchor>
        </w:drawing>
      </w:r>
    </w:p>
    <w:p w14:paraId="00000080">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sz w:val="26"/>
          <w:szCs w:val="26"/>
          <w:u w:val="none"/>
        </w:rPr>
      </w:pPr>
      <w:r>
        <w:rPr>
          <w:rFonts w:hint="default" w:ascii="Times New Roman" w:hAnsi="Times New Roman" w:cs="Times New Roman"/>
          <w:sz w:val="26"/>
          <w:szCs w:val="26"/>
          <w:rtl w:val="0"/>
        </w:rPr>
        <w:t>Có cảnh báo flash thực tế 16 MB nhưng cấu hình project là 2 MB</w:t>
      </w:r>
    </w:p>
    <w:p w14:paraId="00000081">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Task FreeRTOS chạy ổn định, in ra “Task running” Hello World ..” mỗi giây.</w:t>
      </w:r>
    </w:p>
    <w:p w14:paraId="000000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i w:val="0"/>
          <w:smallCaps w:val="0"/>
          <w:strike w:val="0"/>
          <w:color w:val="000000"/>
          <w:sz w:val="26"/>
          <w:szCs w:val="26"/>
          <w:u w:val="none"/>
          <w:shd w:val="clear" w:fill="auto"/>
          <w:vertAlign w:val="baseline"/>
        </w:rPr>
      </w:pPr>
    </w:p>
    <w:p w14:paraId="00000084">
      <w:pPr>
        <w:spacing w:line="360" w:lineRule="auto"/>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br w:type="page"/>
      </w:r>
    </w:p>
    <w:p w14:paraId="000000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b/>
          <w:sz w:val="26"/>
          <w:szCs w:val="26"/>
        </w:rPr>
      </w:pPr>
      <w:r>
        <w:rPr>
          <w:rFonts w:hint="default" w:ascii="Times New Roman" w:hAnsi="Times New Roman" w:cs="Times New Roman"/>
          <w:b/>
          <w:i w:val="0"/>
          <w:smallCaps w:val="0"/>
          <w:strike w:val="0"/>
          <w:color w:val="000000"/>
          <w:sz w:val="26"/>
          <w:szCs w:val="26"/>
          <w:u w:val="none"/>
          <w:shd w:val="clear" w:fill="auto"/>
          <w:vertAlign w:val="baseline"/>
          <w:rtl w:val="0"/>
        </w:rPr>
        <w:t>4. Điều khiển LED với GPIO.</w:t>
      </w:r>
    </w:p>
    <w:p w14:paraId="000000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Tạo project</w:t>
      </w:r>
    </w:p>
    <w:p w14:paraId="000000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381000</wp:posOffset>
            </wp:positionH>
            <wp:positionV relativeFrom="paragraph">
              <wp:posOffset>142875</wp:posOffset>
            </wp:positionV>
            <wp:extent cx="5995670" cy="3373120"/>
            <wp:effectExtent l="0" t="0" r="0" b="0"/>
            <wp:wrapTopAndBottom/>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3"/>
                    <a:srcRect/>
                    <a:stretch>
                      <a:fillRect/>
                    </a:stretch>
                  </pic:blipFill>
                  <pic:spPr>
                    <a:xfrm>
                      <a:off x="0" y="0"/>
                      <a:ext cx="5995670" cy="3373120"/>
                    </a:xfrm>
                    <a:prstGeom prst="rect">
                      <a:avLst/>
                    </a:prstGeom>
                  </pic:spPr>
                </pic:pic>
              </a:graphicData>
            </a:graphic>
          </wp:anchor>
        </w:drawing>
      </w:r>
    </w:p>
    <w:p w14:paraId="000000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Đầu tiên tạo một project mới có tên là example204 và example205 vì cả hai làm chung với config như trên ảnh : </w:t>
      </w:r>
    </w:p>
    <w:p w14:paraId="00000089">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afterAutospacing="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Project Name: example204 hoặc example205 </w:t>
      </w:r>
    </w:p>
    <w:p w14:paraId="0000008A">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Enter Project directory: D:\iot-projects </w:t>
      </w:r>
    </w:p>
    <w:p w14:paraId="0000008B">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Choose ESP-IDF Board: ESP32-C3 chip(via ESP USB Bridge) </w:t>
      </w:r>
    </w:p>
    <w:p w14:paraId="0000008C">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afterAutospacing="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Choose serial port: COMx </w:t>
      </w:r>
    </w:p>
    <w:p w14:paraId="0000008E">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0" w:beforeAutospacing="0" w:after="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Choose Template: template-app</w:t>
      </w:r>
    </w:p>
    <w:p w14:paraId="00000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 xml:space="preserve">Do nhóm em dùng esp32-s3 nên nhóm có thêm thư viện Thêm thư viện </w:t>
      </w:r>
      <w:r>
        <w:rPr>
          <w:rFonts w:hint="default" w:ascii="Times New Roman" w:hAnsi="Times New Roman" w:cs="Times New Roman"/>
          <w:b/>
          <w:bCs/>
          <w:sz w:val="26"/>
          <w:szCs w:val="26"/>
          <w:rtl w:val="0"/>
        </w:rPr>
        <w:t>led_strip</w:t>
      </w:r>
      <w:r>
        <w:rPr>
          <w:rFonts w:hint="default" w:ascii="Times New Roman" w:hAnsi="Times New Roman" w:cs="Times New Roman"/>
          <w:sz w:val="26"/>
          <w:szCs w:val="26"/>
          <w:rtl w:val="0"/>
        </w:rPr>
        <w:t xml:space="preserve"> (https://components.espressif.com/components/espressif/led_strip/versions/3.0.1~1/readm</w:t>
      </w:r>
      <w:r>
        <w:rPr>
          <w:rFonts w:hint="default" w:ascii="Times New Roman" w:hAnsi="Times New Roman" w:cs="Times New Roman"/>
          <w:sz w:val="26"/>
          <w:szCs w:val="26"/>
          <w:rtl w:val="0"/>
          <w:lang w:val="en-US"/>
        </w:rPr>
        <w:t>e</w:t>
      </w:r>
      <w:r>
        <w:rPr>
          <w:rFonts w:hint="default" w:ascii="Times New Roman" w:hAnsi="Times New Roman" w:cs="Times New Roman"/>
          <w:sz w:val="26"/>
          <w:szCs w:val="26"/>
          <w:rtl w:val="0"/>
        </w:rPr>
        <w:t>) trong CMakeLists.txt để điều khiển led</w:t>
      </w:r>
    </w:p>
    <w:p w14:paraId="63AC0B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tl w:val="0"/>
        </w:rPr>
      </w:pPr>
    </w:p>
    <w:p w14:paraId="000000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8153400" cy="4584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4"/>
                    <a:srcRect/>
                    <a:stretch>
                      <a:fillRect/>
                    </a:stretch>
                  </pic:blipFill>
                  <pic:spPr>
                    <a:xfrm>
                      <a:off x="0" y="0"/>
                      <a:ext cx="8153400" cy="4584700"/>
                    </a:xfrm>
                    <a:prstGeom prst="rect">
                      <a:avLst/>
                    </a:prstGeom>
                  </pic:spPr>
                </pic:pic>
              </a:graphicData>
            </a:graphic>
          </wp:inline>
        </w:drawing>
      </w:r>
    </w:p>
    <w:p w14:paraId="00000091">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000000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b/>
          <w:bCs/>
          <w:sz w:val="26"/>
          <w:szCs w:val="26"/>
        </w:rPr>
      </w:pPr>
      <w:r>
        <w:rPr>
          <w:rFonts w:hint="default" w:ascii="Times New Roman" w:hAnsi="Times New Roman" w:cs="Times New Roman"/>
          <w:b/>
          <w:bCs/>
          <w:sz w:val="26"/>
          <w:szCs w:val="26"/>
          <w:rtl w:val="0"/>
        </w:rPr>
        <w:t>- Trong example204</w:t>
      </w:r>
    </w:p>
    <w:p w14:paraId="00000093">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blink_main.c</w:t>
      </w:r>
    </w:p>
    <w:p w14:paraId="00000094">
      <w:pPr>
        <w:widowControl/>
        <w:shd w:val="clear" w:fill="1E1E1E"/>
        <w:spacing w:line="360"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"freertos/FreeRTOS.h"</w:t>
      </w:r>
    </w:p>
    <w:p w14:paraId="00000095">
      <w:pPr>
        <w:widowControl/>
        <w:shd w:val="clear" w:fill="1E1E1E"/>
        <w:spacing w:line="360"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"freertos/task.h"</w:t>
      </w:r>
    </w:p>
    <w:p w14:paraId="00000096">
      <w:pPr>
        <w:widowControl/>
        <w:shd w:val="clear" w:fill="1E1E1E"/>
        <w:spacing w:line="360"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"esp_log.h"</w:t>
      </w:r>
    </w:p>
    <w:p w14:paraId="00000097">
      <w:pPr>
        <w:widowControl/>
        <w:shd w:val="clear" w:fill="1E1E1E"/>
        <w:spacing w:line="360"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"led_strip.h"</w:t>
      </w:r>
    </w:p>
    <w:p w14:paraId="00000098">
      <w:pPr>
        <w:widowControl/>
        <w:shd w:val="clear" w:fill="1E1E1E"/>
        <w:spacing w:line="360" w:lineRule="auto"/>
        <w:jc w:val="both"/>
        <w:rPr>
          <w:rFonts w:hint="default" w:ascii="Times New Roman" w:hAnsi="Times New Roman" w:cs="Times New Roman"/>
          <w:color w:val="D4D4D4"/>
          <w:sz w:val="26"/>
          <w:szCs w:val="26"/>
        </w:rPr>
      </w:pPr>
    </w:p>
    <w:p w14:paraId="00000099">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Định nghĩa chân GPIO kết nối với LED WS2812</w:t>
      </w:r>
    </w:p>
    <w:p w14:paraId="0000009A">
      <w:pPr>
        <w:widowControl/>
        <w:shd w:val="clear" w:fill="1E1E1E"/>
        <w:spacing w:line="360" w:lineRule="auto"/>
        <w:jc w:val="both"/>
        <w:rPr>
          <w:rFonts w:hint="default" w:ascii="Times New Roman" w:hAnsi="Times New Roman" w:cs="Times New Roman"/>
          <w:color w:val="4FC1FF"/>
          <w:sz w:val="26"/>
          <w:szCs w:val="26"/>
        </w:rPr>
      </w:pPr>
      <w:r>
        <w:rPr>
          <w:rFonts w:hint="default" w:ascii="Times New Roman" w:hAnsi="Times New Roman" w:cs="Times New Roman"/>
          <w:color w:val="C586C0"/>
          <w:sz w:val="26"/>
          <w:szCs w:val="26"/>
          <w:rtl w:val="0"/>
        </w:rPr>
        <w:t>#define</w:t>
      </w:r>
      <w:r>
        <w:rPr>
          <w:rFonts w:hint="default" w:ascii="Times New Roman" w:hAnsi="Times New Roman" w:cs="Times New Roman"/>
          <w:color w:val="569CD6"/>
          <w:sz w:val="26"/>
          <w:szCs w:val="26"/>
          <w:rtl w:val="0"/>
        </w:rPr>
        <w:t xml:space="preserve"> LED_GPIO </w:t>
      </w:r>
      <w:r>
        <w:rPr>
          <w:rFonts w:hint="default" w:ascii="Times New Roman" w:hAnsi="Times New Roman" w:cs="Times New Roman"/>
          <w:color w:val="4FC1FF"/>
          <w:sz w:val="26"/>
          <w:szCs w:val="26"/>
          <w:rtl w:val="0"/>
        </w:rPr>
        <w:t>GPIO_NUM_48</w:t>
      </w:r>
    </w:p>
    <w:p w14:paraId="0000009B">
      <w:pPr>
        <w:widowControl/>
        <w:shd w:val="clear" w:fill="1E1E1E"/>
        <w:spacing w:line="360" w:lineRule="auto"/>
        <w:jc w:val="both"/>
        <w:rPr>
          <w:rFonts w:hint="default" w:ascii="Times New Roman" w:hAnsi="Times New Roman" w:cs="Times New Roman"/>
          <w:color w:val="D4D4D4"/>
          <w:sz w:val="26"/>
          <w:szCs w:val="26"/>
        </w:rPr>
      </w:pPr>
    </w:p>
    <w:p w14:paraId="0000009C">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app_main</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w:t>
      </w:r>
    </w:p>
    <w:p w14:paraId="0000009D">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09E">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led_strip_config_t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strip_config</w:t>
      </w:r>
      <w:r>
        <w:rPr>
          <w:rFonts w:hint="default" w:ascii="Times New Roman" w:hAnsi="Times New Roman" w:cs="Times New Roman"/>
          <w:color w:val="D4D4D4"/>
          <w:sz w:val="26"/>
          <w:szCs w:val="26"/>
          <w:rtl w:val="0"/>
        </w:rPr>
        <w:t xml:space="preserve"> = {</w:t>
      </w:r>
    </w:p>
    <w:p w14:paraId="0000009F">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strip_gpio_num</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LED_GPIO</w:t>
      </w:r>
      <w:r>
        <w:rPr>
          <w:rFonts w:hint="default" w:ascii="Times New Roman" w:hAnsi="Times New Roman" w:cs="Times New Roman"/>
          <w:color w:val="D4D4D4"/>
          <w:sz w:val="26"/>
          <w:szCs w:val="26"/>
          <w:rtl w:val="0"/>
        </w:rPr>
        <w:t>,</w:t>
      </w:r>
    </w:p>
    <w:p w14:paraId="000000A0">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max_leds</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0A1">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A2">
      <w:pPr>
        <w:widowControl/>
        <w:shd w:val="clear" w:fill="1E1E1E"/>
        <w:spacing w:line="360" w:lineRule="auto"/>
        <w:jc w:val="both"/>
        <w:rPr>
          <w:rFonts w:hint="default" w:ascii="Times New Roman" w:hAnsi="Times New Roman" w:cs="Times New Roman"/>
          <w:color w:val="D4D4D4"/>
          <w:sz w:val="26"/>
          <w:szCs w:val="26"/>
        </w:rPr>
      </w:pPr>
    </w:p>
    <w:p w14:paraId="000000A3">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led_strip_rmt_config_t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rmt_config</w:t>
      </w:r>
      <w:r>
        <w:rPr>
          <w:rFonts w:hint="default" w:ascii="Times New Roman" w:hAnsi="Times New Roman" w:cs="Times New Roman"/>
          <w:color w:val="D4D4D4"/>
          <w:sz w:val="26"/>
          <w:szCs w:val="26"/>
          <w:rtl w:val="0"/>
        </w:rPr>
        <w:t xml:space="preserve"> = {</w:t>
      </w:r>
    </w:p>
    <w:p w14:paraId="000000A4">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resolution_hz</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w:t>
      </w:r>
    </w:p>
    <w:p w14:paraId="000000A5">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A6">
      <w:pPr>
        <w:widowControl/>
        <w:shd w:val="clear" w:fill="1E1E1E"/>
        <w:spacing w:line="360" w:lineRule="auto"/>
        <w:jc w:val="both"/>
        <w:rPr>
          <w:rFonts w:hint="default" w:ascii="Times New Roman" w:hAnsi="Times New Roman" w:cs="Times New Roman"/>
          <w:color w:val="D4D4D4"/>
          <w:sz w:val="26"/>
          <w:szCs w:val="26"/>
        </w:rPr>
      </w:pPr>
    </w:p>
    <w:p w14:paraId="000000A7">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Tạo handle cho dải LED</w:t>
      </w:r>
    </w:p>
    <w:p w14:paraId="000000A8">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led_strip_handle_t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A9">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led_strip_new_rmt_device</w:t>
      </w:r>
      <w:r>
        <w:rPr>
          <w:rFonts w:hint="default" w:ascii="Times New Roman" w:hAnsi="Times New Roman" w:cs="Times New Roman"/>
          <w:color w:val="D4D4D4"/>
          <w:sz w:val="26"/>
          <w:szCs w:val="26"/>
          <w:rtl w:val="0"/>
        </w:rPr>
        <w:t>(&amp;</w:t>
      </w:r>
      <w:r>
        <w:rPr>
          <w:rFonts w:hint="default" w:ascii="Times New Roman" w:hAnsi="Times New Roman" w:cs="Times New Roman"/>
          <w:color w:val="9CDCFE"/>
          <w:sz w:val="26"/>
          <w:szCs w:val="26"/>
          <w:rtl w:val="0"/>
        </w:rPr>
        <w:t>strip_config</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rmt_config</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AA">
      <w:pPr>
        <w:widowControl/>
        <w:shd w:val="clear" w:fill="1E1E1E"/>
        <w:spacing w:line="360" w:lineRule="auto"/>
        <w:jc w:val="both"/>
        <w:rPr>
          <w:rFonts w:hint="default" w:ascii="Times New Roman" w:hAnsi="Times New Roman" w:cs="Times New Roman"/>
          <w:color w:val="D4D4D4"/>
          <w:sz w:val="26"/>
          <w:szCs w:val="26"/>
        </w:rPr>
      </w:pPr>
    </w:p>
    <w:p w14:paraId="000000AB">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Xóa đèn LED về trạng thái tắt trước khi bắt đầu</w:t>
      </w:r>
    </w:p>
    <w:p w14:paraId="000000AC">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AD">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while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0AE">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AF">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Bật LED màu đỏ</w:t>
      </w:r>
    </w:p>
    <w:p w14:paraId="000000B0">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"Turning ON RED</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0B1">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Hàm set_pixel vẫn theo thứ tự (R, G, B)</w:t>
      </w:r>
    </w:p>
    <w:p w14:paraId="000000B2">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led_strip_set_pixel</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50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p>
    <w:p w14:paraId="000000B3">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led_strip_refresh</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B4">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portTICK_PERIOD_MS</w:t>
      </w:r>
      <w:r>
        <w:rPr>
          <w:rFonts w:hint="default" w:ascii="Times New Roman" w:hAnsi="Times New Roman" w:cs="Times New Roman"/>
          <w:color w:val="D4D4D4"/>
          <w:sz w:val="26"/>
          <w:szCs w:val="26"/>
          <w:rtl w:val="0"/>
        </w:rPr>
        <w:t>);</w:t>
      </w:r>
    </w:p>
    <w:p w14:paraId="000000B5">
      <w:pPr>
        <w:widowControl/>
        <w:shd w:val="clear" w:fill="1E1E1E"/>
        <w:spacing w:line="360" w:lineRule="auto"/>
        <w:jc w:val="both"/>
        <w:rPr>
          <w:rFonts w:hint="default" w:ascii="Times New Roman" w:hAnsi="Times New Roman" w:cs="Times New Roman"/>
          <w:color w:val="D4D4D4"/>
          <w:sz w:val="26"/>
          <w:szCs w:val="26"/>
        </w:rPr>
      </w:pPr>
    </w:p>
    <w:p w14:paraId="000000B6">
      <w:pPr>
        <w:widowControl/>
        <w:shd w:val="clear" w:fill="1E1E1E"/>
        <w:spacing w:line="360"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Tắt LED (bằng cách xóa)</w:t>
      </w:r>
    </w:p>
    <w:p w14:paraId="000000B7">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"Turning LED OFF</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0B8">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B9">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portTICK_PERIOD_MS</w:t>
      </w:r>
      <w:r>
        <w:rPr>
          <w:rFonts w:hint="default" w:ascii="Times New Roman" w:hAnsi="Times New Roman" w:cs="Times New Roman"/>
          <w:color w:val="D4D4D4"/>
          <w:sz w:val="26"/>
          <w:szCs w:val="26"/>
          <w:rtl w:val="0"/>
        </w:rPr>
        <w:t>);</w:t>
      </w:r>
    </w:p>
    <w:p w14:paraId="000000BA">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BB">
      <w:pPr>
        <w:widowControl/>
        <w:shd w:val="clear" w:fill="1E1E1E"/>
        <w:spacing w:line="360"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0BC">
      <w:pPr>
        <w:widowControl/>
        <w:shd w:val="clear" w:fill="1E1E1E"/>
        <w:spacing w:line="360" w:lineRule="auto"/>
        <w:jc w:val="both"/>
        <w:rPr>
          <w:rFonts w:hint="default" w:ascii="Times New Roman" w:hAnsi="Times New Roman" w:cs="Times New Roman"/>
          <w:color w:val="C586C0"/>
          <w:sz w:val="26"/>
          <w:szCs w:val="26"/>
        </w:rPr>
      </w:pPr>
    </w:p>
    <w:p w14:paraId="000000BD">
      <w:pPr>
        <w:widowControl/>
        <w:shd w:val="clear" w:fill="1F1F1F"/>
        <w:spacing w:line="360" w:lineRule="auto"/>
        <w:jc w:val="both"/>
        <w:rPr>
          <w:rFonts w:hint="default" w:ascii="Times New Roman" w:hAnsi="Times New Roman" w:cs="Times New Roman"/>
          <w:color w:val="C586C0"/>
          <w:sz w:val="26"/>
          <w:szCs w:val="26"/>
        </w:rPr>
      </w:pPr>
    </w:p>
    <w:p w14:paraId="000000BE">
      <w:pPr>
        <w:widowControl/>
        <w:shd w:val="clear" w:fill="1E1E1E"/>
        <w:spacing w:line="360" w:lineRule="auto"/>
        <w:jc w:val="both"/>
        <w:rPr>
          <w:rFonts w:hint="default" w:ascii="Times New Roman" w:hAnsi="Times New Roman" w:cs="Times New Roman"/>
          <w:color w:val="C586C0"/>
          <w:sz w:val="26"/>
          <w:szCs w:val="26"/>
          <w:shd w:val="clear" w:fill="1E1E1E"/>
        </w:rPr>
      </w:pPr>
    </w:p>
    <w:p w14:paraId="000000C0">
      <w:pPr>
        <w:tabs>
          <w:tab w:val="left" w:pos="501"/>
        </w:tabs>
        <w:spacing w:before="59"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Do em dùng esp32-s3 dùng LED WS2812  nên em đổi qua  GPIO48 với cũng đổi code ạ</w:t>
      </w:r>
    </w:p>
    <w:p w14:paraId="000000C1">
      <w:pPr>
        <w:tabs>
          <w:tab w:val="left" w:pos="501"/>
        </w:tabs>
        <w:spacing w:before="59" w:line="360" w:lineRule="auto"/>
        <w:ind w:left="147" w:hanging="354"/>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8153400" cy="45847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5"/>
                    <a:srcRect/>
                    <a:stretch>
                      <a:fillRect/>
                    </a:stretch>
                  </pic:blipFill>
                  <pic:spPr>
                    <a:xfrm>
                      <a:off x="0" y="0"/>
                      <a:ext cx="8153400" cy="4584700"/>
                    </a:xfrm>
                    <a:prstGeom prst="rect">
                      <a:avLst/>
                    </a:prstGeom>
                  </pic:spPr>
                </pic:pic>
              </a:graphicData>
            </a:graphic>
          </wp:inline>
        </w:drawing>
      </w:r>
    </w:p>
    <w:p w14:paraId="000000C2">
      <w:pPr>
        <w:tabs>
          <w:tab w:val="left" w:pos="501"/>
        </w:tabs>
        <w:spacing w:before="59" w:line="360" w:lineRule="auto"/>
        <w:ind w:left="147"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Kết quả</w:t>
      </w:r>
    </w:p>
    <w:p w14:paraId="000000C3">
      <w:pPr>
        <w:numPr>
          <w:ilvl w:val="0"/>
          <w:numId w:val="16"/>
        </w:numPr>
        <w:tabs>
          <w:tab w:val="left" w:pos="501"/>
        </w:tabs>
        <w:spacing w:before="59"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Giải thích code:</w:t>
      </w:r>
    </w:p>
    <w:p w14:paraId="000000C4">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freertos/FreeRTOS.h</w:t>
      </w:r>
      <w:r>
        <w:rPr>
          <w:rFonts w:hint="default" w:ascii="Times New Roman" w:hAnsi="Times New Roman" w:cs="Times New Roman"/>
          <w:sz w:val="26"/>
          <w:szCs w:val="26"/>
          <w:rtl w:val="0"/>
        </w:rPr>
        <w:t xml:space="preserve"> dùng để thao tác với task của hệ điều hành FreeRTOS</w:t>
      </w:r>
    </w:p>
    <w:p w14:paraId="000000C5">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esp_log.h</w:t>
      </w:r>
      <w:r>
        <w:rPr>
          <w:rFonts w:hint="default" w:ascii="Times New Roman" w:hAnsi="Times New Roman" w:cs="Times New Roman"/>
          <w:sz w:val="26"/>
          <w:szCs w:val="26"/>
          <w:rtl w:val="0"/>
        </w:rPr>
        <w:t xml:space="preserve"> chứa hàm log của ESP-IDF</w:t>
      </w:r>
    </w:p>
    <w:p w14:paraId="000000C6">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led_strip.h</w:t>
      </w:r>
      <w:r>
        <w:rPr>
          <w:rFonts w:hint="default" w:ascii="Times New Roman" w:hAnsi="Times New Roman" w:cs="Times New Roman"/>
          <w:sz w:val="26"/>
          <w:szCs w:val="26"/>
          <w:rtl w:val="0"/>
        </w:rPr>
        <w:t xml:space="preserve"> là thư viện điều khiển dải led WS2812 sử dụng RMT </w:t>
      </w:r>
    </w:p>
    <w:p w14:paraId="000000C7">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#define LED_GPIO GPIO_NUM_48</w:t>
      </w:r>
      <w:r>
        <w:rPr>
          <w:rFonts w:hint="default" w:ascii="Times New Roman" w:hAnsi="Times New Roman" w:cs="Times New Roman"/>
          <w:sz w:val="26"/>
          <w:szCs w:val="26"/>
          <w:rtl w:val="0"/>
        </w:rPr>
        <w:t xml:space="preserve"> Đây là chân GPIO mà bạn kết nối chân data của WS2812. GPIO_NUM_48 là enum của ESP-IDF. </w:t>
      </w:r>
    </w:p>
    <w:p w14:paraId="000000C8">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void app_main(void)</w:t>
      </w:r>
      <w:r>
        <w:rPr>
          <w:rFonts w:hint="default" w:ascii="Times New Roman" w:hAnsi="Times New Roman" w:cs="Times New Roman"/>
          <w:sz w:val="26"/>
          <w:szCs w:val="26"/>
          <w:rtl w:val="0"/>
        </w:rPr>
        <w:t xml:space="preserve"> hàm chính chạy trên lõi mặc định (FreeRTOS task khởi tạo bởi IDF). Bắt đầu khởi tạo cấu hình và thiết bị LED.</w:t>
      </w:r>
    </w:p>
    <w:p w14:paraId="000000C9">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led_strip_config_t strip_config = { .strip_gpio_num = LED_GPIO, .max_leds = 1, }</w:t>
      </w:r>
      <w:r>
        <w:rPr>
          <w:rFonts w:hint="default" w:ascii="Times New Roman" w:hAnsi="Times New Roman" w:cs="Times New Roman"/>
          <w:sz w:val="26"/>
          <w:szCs w:val="26"/>
          <w:rtl w:val="0"/>
        </w:rPr>
        <w:t>; strip_gpio_num: số GPIO dùng để xuất tín hiệu data tới WS2812. max_leds = 1: bạn khai báo dải LED có 1 LED</w:t>
      </w:r>
    </w:p>
    <w:p w14:paraId="000000CA">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led_strip_rmt_config_t rmt_config = { .resolution_hz = 10 * 1000 * 1000, }</w:t>
      </w:r>
      <w:r>
        <w:rPr>
          <w:rFonts w:hint="default" w:ascii="Times New Roman" w:hAnsi="Times New Roman" w:cs="Times New Roman"/>
          <w:sz w:val="26"/>
          <w:szCs w:val="26"/>
          <w:rtl w:val="0"/>
        </w:rPr>
        <w:t>; Cấu hình cho driver RMT resolution_hz = 10MHz nghĩa là bộ đếm RMT chạy ở tần số 10 MHz → 1 tick = 1/10MHz = 100 ns.</w:t>
      </w:r>
    </w:p>
    <w:p w14:paraId="000000CB">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Tạo handle cho dải LED hàm này khởi tạo device handle sử dụng RMT theo cấu hình đã cho và gán led_strip để sử dụng sau này.</w:t>
      </w:r>
    </w:p>
    <w:p w14:paraId="000000CC">
      <w:pPr>
        <w:numPr>
          <w:ilvl w:val="0"/>
          <w:numId w:val="17"/>
        </w:numPr>
        <w:tabs>
          <w:tab w:val="left" w:pos="501"/>
        </w:tabs>
        <w:spacing w:before="0" w:beforeAutospacing="0" w:after="0" w:afterAutospacing="0" w:line="276" w:lineRule="auto"/>
        <w:ind w:left="72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ESP_ERROR_CHECK(led_strip_clear(led_strip));</w:t>
      </w:r>
      <w:r>
        <w:rPr>
          <w:rFonts w:hint="default" w:ascii="Times New Roman" w:hAnsi="Times New Roman" w:cs="Times New Roman"/>
          <w:sz w:val="26"/>
          <w:szCs w:val="26"/>
          <w:rtl w:val="0"/>
        </w:rPr>
        <w:t xml:space="preserve"> led_strip_clear xóa trạng thái (đặt tất cả pixel = 0), ESP_ERROR_CHECK sẽ dừng chương trình nếu hàm trả lỗi </w:t>
      </w:r>
    </w:p>
    <w:p w14:paraId="000000CD">
      <w:pPr>
        <w:numPr>
          <w:ilvl w:val="0"/>
          <w:numId w:val="17"/>
        </w:numPr>
        <w:tabs>
          <w:tab w:val="left" w:pos="501"/>
        </w:tabs>
        <w:spacing w:before="0" w:beforeAutospacing="0" w:after="0" w:afterAutospacing="0"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Vòng lặp chính:</w:t>
      </w:r>
    </w:p>
    <w:p w14:paraId="000000CE">
      <w:pPr>
        <w:numPr>
          <w:ilvl w:val="0"/>
          <w:numId w:val="18"/>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led_strip_set_pixel(led_strip, 0, 50, 0, 0);</w:t>
      </w:r>
      <w:r>
        <w:rPr>
          <w:rFonts w:hint="default" w:ascii="Times New Roman" w:hAnsi="Times New Roman" w:cs="Times New Roman"/>
          <w:sz w:val="26"/>
          <w:szCs w:val="26"/>
          <w:rtl w:val="0"/>
        </w:rPr>
        <w:t xml:space="preserve"> thiết lập pixel thứ 0 (vị trí đầu) thành màu (R=50, G=0, B=0).   led_strip_refresh(led_strip);</w:t>
      </w:r>
    </w:p>
    <w:p w14:paraId="000000CF">
      <w:pPr>
        <w:numPr>
          <w:ilvl w:val="0"/>
          <w:numId w:val="18"/>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 xml:space="preserve">led_strip_refresh(led_strip); </w:t>
      </w:r>
      <w:r>
        <w:rPr>
          <w:rFonts w:hint="default" w:ascii="Times New Roman" w:hAnsi="Times New Roman" w:cs="Times New Roman"/>
          <w:sz w:val="26"/>
          <w:szCs w:val="26"/>
          <w:rtl w:val="0"/>
        </w:rPr>
        <w:t>gửi dữ liệu xuống dải LED qua RMT  bắt buộc gọi sau khi thay đổi pixel để cập nhật trạng thái đèn.</w:t>
      </w:r>
    </w:p>
    <w:p w14:paraId="000000D0">
      <w:pPr>
        <w:numPr>
          <w:ilvl w:val="0"/>
          <w:numId w:val="18"/>
        </w:numPr>
        <w:tabs>
          <w:tab w:val="left" w:pos="501"/>
        </w:tabs>
        <w:spacing w:before="0" w:beforeAutospacing="0" w:after="0" w:afterAutospacing="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vTaskDelay(1000 / portTICK_PERIOD_MS)</w:t>
      </w:r>
      <w:r>
        <w:rPr>
          <w:rFonts w:hint="default" w:ascii="Times New Roman" w:hAnsi="Times New Roman" w:cs="Times New Roman"/>
          <w:sz w:val="26"/>
          <w:szCs w:val="26"/>
          <w:rtl w:val="0"/>
        </w:rPr>
        <w:t>;dừng task hiện tại 1000 ms. portTICK_PERIOD_MS là số ms mỗi tick</w:t>
      </w:r>
    </w:p>
    <w:p w14:paraId="000000D1">
      <w:pPr>
        <w:numPr>
          <w:ilvl w:val="0"/>
          <w:numId w:val="18"/>
        </w:numPr>
        <w:tabs>
          <w:tab w:val="left" w:pos="501"/>
        </w:tabs>
        <w:spacing w:before="0" w:beforeAutospacing="0" w:after="240" w:line="360" w:lineRule="auto"/>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led_strip_clear(led_strip);</w:t>
      </w:r>
      <w:r>
        <w:rPr>
          <w:rFonts w:hint="default" w:ascii="Times New Roman" w:hAnsi="Times New Roman" w:cs="Times New Roman"/>
          <w:sz w:val="26"/>
          <w:szCs w:val="26"/>
          <w:rtl w:val="0"/>
        </w:rPr>
        <w:t xml:space="preserve"> tắt LED sau đó bạn delay 1s.</w:t>
      </w:r>
    </w:p>
    <w:p w14:paraId="000000D2">
      <w:pPr>
        <w:tabs>
          <w:tab w:val="left" w:pos="501"/>
        </w:tabs>
        <w:spacing w:before="240" w:after="240" w:line="360" w:lineRule="auto"/>
        <w:ind w:left="0" w:firstLine="0"/>
        <w:jc w:val="both"/>
        <w:rPr>
          <w:rFonts w:hint="default" w:ascii="Times New Roman" w:hAnsi="Times New Roman" w:cs="Times New Roman"/>
          <w:sz w:val="26"/>
          <w:szCs w:val="26"/>
        </w:rPr>
      </w:pPr>
      <w:r>
        <w:rPr>
          <w:rFonts w:hint="default" w:ascii="Times New Roman" w:hAnsi="Times New Roman" w:cs="Times New Roman"/>
        </w:rPr>
        <w:br w:type="page"/>
      </w:r>
    </w:p>
    <w:p w14:paraId="000000D3">
      <w:pPr>
        <w:tabs>
          <w:tab w:val="left" w:pos="501"/>
        </w:tabs>
        <w:spacing w:before="59" w:line="360" w:lineRule="auto"/>
        <w:ind w:left="147" w:hanging="354"/>
        <w:jc w:val="both"/>
        <w:rPr>
          <w:rFonts w:hint="default" w:ascii="Times New Roman" w:hAnsi="Times New Roman" w:cs="Times New Roman"/>
          <w:sz w:val="26"/>
          <w:szCs w:val="26"/>
        </w:rPr>
      </w:pPr>
    </w:p>
    <w:p w14:paraId="000000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b/>
          <w:bCs/>
          <w:sz w:val="26"/>
          <w:szCs w:val="26"/>
        </w:rPr>
      </w:pPr>
      <w:r>
        <w:rPr>
          <w:rFonts w:hint="default" w:ascii="Times New Roman" w:hAnsi="Times New Roman" w:cs="Times New Roman"/>
          <w:b/>
          <w:bCs/>
          <w:sz w:val="26"/>
          <w:szCs w:val="26"/>
          <w:rtl w:val="0"/>
        </w:rPr>
        <w:t>- Trong example205</w:t>
      </w:r>
    </w:p>
    <w:p w14:paraId="000000D5">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72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main.c</w:t>
      </w:r>
    </w:p>
    <w:p w14:paraId="000000D6">
      <w:pPr>
        <w:widowControl/>
        <w:shd w:val="clear" w:fill="1E1E1E"/>
        <w:spacing w:line="325"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"freertos/FreeRTOS.h"</w:t>
      </w:r>
    </w:p>
    <w:p w14:paraId="000000D7">
      <w:pPr>
        <w:widowControl/>
        <w:shd w:val="clear" w:fill="1E1E1E"/>
        <w:spacing w:line="325"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"freertos/task.h"</w:t>
      </w:r>
    </w:p>
    <w:p w14:paraId="000000D8">
      <w:pPr>
        <w:widowControl/>
        <w:shd w:val="clear" w:fill="1E1E1E"/>
        <w:spacing w:line="325" w:lineRule="auto"/>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"led_strip.h"</w:t>
      </w:r>
    </w:p>
    <w:p w14:paraId="000000D9">
      <w:pPr>
        <w:widowControl/>
        <w:shd w:val="clear" w:fill="1E1E1E"/>
        <w:spacing w:line="325" w:lineRule="auto"/>
        <w:jc w:val="both"/>
        <w:rPr>
          <w:rFonts w:hint="default" w:ascii="Times New Roman" w:hAnsi="Times New Roman" w:cs="Times New Roman"/>
          <w:color w:val="D4D4D4"/>
          <w:sz w:val="26"/>
          <w:szCs w:val="26"/>
        </w:rPr>
      </w:pPr>
    </w:p>
    <w:p w14:paraId="000000DA">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Chân GPIO kết nối với LED WS2812</w:t>
      </w:r>
    </w:p>
    <w:p w14:paraId="000000DB">
      <w:pPr>
        <w:widowControl/>
        <w:shd w:val="clear" w:fill="1E1E1E"/>
        <w:spacing w:line="325" w:lineRule="auto"/>
        <w:jc w:val="both"/>
        <w:rPr>
          <w:rFonts w:hint="default" w:ascii="Times New Roman" w:hAnsi="Times New Roman" w:cs="Times New Roman"/>
          <w:color w:val="569CD6"/>
          <w:sz w:val="26"/>
          <w:szCs w:val="26"/>
        </w:rPr>
      </w:pPr>
      <w:r>
        <w:rPr>
          <w:rFonts w:hint="default" w:ascii="Times New Roman" w:hAnsi="Times New Roman" w:cs="Times New Roman"/>
          <w:color w:val="C586C0"/>
          <w:sz w:val="26"/>
          <w:szCs w:val="26"/>
          <w:rtl w:val="0"/>
        </w:rPr>
        <w:t>#define</w:t>
      </w:r>
      <w:r>
        <w:rPr>
          <w:rFonts w:hint="default" w:ascii="Times New Roman" w:hAnsi="Times New Roman" w:cs="Times New Roman"/>
          <w:color w:val="569CD6"/>
          <w:sz w:val="26"/>
          <w:szCs w:val="26"/>
          <w:rtl w:val="0"/>
        </w:rPr>
        <w:t xml:space="preserve"> LED_GPIO GPIO_NUM_48</w:t>
      </w:r>
    </w:p>
    <w:p w14:paraId="000000DC">
      <w:pPr>
        <w:widowControl/>
        <w:shd w:val="clear" w:fill="1E1E1E"/>
        <w:spacing w:line="325" w:lineRule="auto"/>
        <w:jc w:val="both"/>
        <w:rPr>
          <w:rFonts w:hint="default" w:ascii="Times New Roman" w:hAnsi="Times New Roman" w:cs="Times New Roman"/>
          <w:color w:val="D4D4D4"/>
          <w:sz w:val="26"/>
          <w:szCs w:val="26"/>
        </w:rPr>
      </w:pPr>
    </w:p>
    <w:p w14:paraId="000000DD">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Handle cho task</w:t>
      </w:r>
    </w:p>
    <w:p w14:paraId="000000DE">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4EC9B0"/>
          <w:sz w:val="26"/>
          <w:szCs w:val="26"/>
          <w:rtl w:val="0"/>
        </w:rPr>
        <w:t>TaskHandle_t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BlinkyTaskHandle</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w:t>
      </w:r>
    </w:p>
    <w:p w14:paraId="000000DF">
      <w:pPr>
        <w:widowControl/>
        <w:shd w:val="clear" w:fill="1E1E1E"/>
        <w:spacing w:line="325" w:lineRule="auto"/>
        <w:jc w:val="both"/>
        <w:rPr>
          <w:rFonts w:hint="default" w:ascii="Times New Roman" w:hAnsi="Times New Roman" w:cs="Times New Roman"/>
          <w:color w:val="D4D4D4"/>
          <w:sz w:val="26"/>
          <w:szCs w:val="26"/>
        </w:rPr>
      </w:pPr>
    </w:p>
    <w:p w14:paraId="000000E0">
      <w:pPr>
        <w:widowControl/>
        <w:shd w:val="clear" w:fill="1E1E1E"/>
        <w:spacing w:line="325" w:lineRule="auto"/>
        <w:jc w:val="both"/>
        <w:rPr>
          <w:rFonts w:hint="default" w:ascii="Times New Roman" w:hAnsi="Times New Roman" w:cs="Times New Roman"/>
          <w:color w:val="D4D4D4"/>
          <w:sz w:val="26"/>
          <w:szCs w:val="26"/>
        </w:rPr>
      </w:pPr>
    </w:p>
    <w:p w14:paraId="000000E1">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Task nhấp nháy LED</w:t>
      </w:r>
    </w:p>
    <w:p w14:paraId="000000E2">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Blinky_Task</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arg</w:t>
      </w:r>
      <w:r>
        <w:rPr>
          <w:rFonts w:hint="default" w:ascii="Times New Roman" w:hAnsi="Times New Roman" w:cs="Times New Roman"/>
          <w:color w:val="D4D4D4"/>
          <w:sz w:val="26"/>
          <w:szCs w:val="26"/>
          <w:rtl w:val="0"/>
        </w:rPr>
        <w:t>)</w:t>
      </w:r>
    </w:p>
    <w:p w14:paraId="000000E3">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0E4">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Cấu hình LED strip</w:t>
      </w:r>
    </w:p>
    <w:p w14:paraId="000000E5">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led_strip_config_t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strip_config</w:t>
      </w:r>
      <w:r>
        <w:rPr>
          <w:rFonts w:hint="default" w:ascii="Times New Roman" w:hAnsi="Times New Roman" w:cs="Times New Roman"/>
          <w:color w:val="D4D4D4"/>
          <w:sz w:val="26"/>
          <w:szCs w:val="26"/>
          <w:rtl w:val="0"/>
        </w:rPr>
        <w:t xml:space="preserve"> = {</w:t>
      </w:r>
    </w:p>
    <w:p w14:paraId="000000E6">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strip_gpio_num</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LED_GPIO</w:t>
      </w:r>
      <w:r>
        <w:rPr>
          <w:rFonts w:hint="default" w:ascii="Times New Roman" w:hAnsi="Times New Roman" w:cs="Times New Roman"/>
          <w:color w:val="D4D4D4"/>
          <w:sz w:val="26"/>
          <w:szCs w:val="26"/>
          <w:rtl w:val="0"/>
        </w:rPr>
        <w:t>,</w:t>
      </w:r>
    </w:p>
    <w:p w14:paraId="000000E7">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max_leds</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0E8">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E9">
      <w:pPr>
        <w:widowControl/>
        <w:shd w:val="clear" w:fill="1E1E1E"/>
        <w:spacing w:line="325" w:lineRule="auto"/>
        <w:jc w:val="both"/>
        <w:rPr>
          <w:rFonts w:hint="default" w:ascii="Times New Roman" w:hAnsi="Times New Roman" w:cs="Times New Roman"/>
          <w:color w:val="D4D4D4"/>
          <w:sz w:val="26"/>
          <w:szCs w:val="26"/>
        </w:rPr>
      </w:pPr>
    </w:p>
    <w:p w14:paraId="000000EA">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Cấu hình RMT cho LED WS2812</w:t>
      </w:r>
    </w:p>
    <w:p w14:paraId="000000EB">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led_strip_rmt_config_t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rmt_config</w:t>
      </w:r>
      <w:r>
        <w:rPr>
          <w:rFonts w:hint="default" w:ascii="Times New Roman" w:hAnsi="Times New Roman" w:cs="Times New Roman"/>
          <w:color w:val="D4D4D4"/>
          <w:sz w:val="26"/>
          <w:szCs w:val="26"/>
          <w:rtl w:val="0"/>
        </w:rPr>
        <w:t xml:space="preserve"> = {</w:t>
      </w:r>
    </w:p>
    <w:p w14:paraId="000000EC">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resolution_hz</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w:t>
      </w:r>
      <w:r>
        <w:rPr>
          <w:rFonts w:hint="default" w:ascii="Times New Roman" w:hAnsi="Times New Roman" w:cs="Times New Roman"/>
          <w:color w:val="6A9955"/>
          <w:sz w:val="26"/>
          <w:szCs w:val="26"/>
          <w:rtl w:val="0"/>
        </w:rPr>
        <w:t xml:space="preserve"> // 10 MHz</w:t>
      </w:r>
    </w:p>
    <w:p w14:paraId="000000ED">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EE">
      <w:pPr>
        <w:widowControl/>
        <w:shd w:val="clear" w:fill="1E1E1E"/>
        <w:spacing w:line="325" w:lineRule="auto"/>
        <w:jc w:val="both"/>
        <w:rPr>
          <w:rFonts w:hint="default" w:ascii="Times New Roman" w:hAnsi="Times New Roman" w:cs="Times New Roman"/>
          <w:color w:val="D4D4D4"/>
          <w:sz w:val="26"/>
          <w:szCs w:val="26"/>
        </w:rPr>
      </w:pPr>
    </w:p>
    <w:p w14:paraId="000000EF">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Tạo handle cho LED strip</w:t>
      </w:r>
    </w:p>
    <w:p w14:paraId="000000F0">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led_strip_handle_t</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F1">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led_strip_new_rmt_device</w:t>
      </w:r>
      <w:r>
        <w:rPr>
          <w:rFonts w:hint="default" w:ascii="Times New Roman" w:hAnsi="Times New Roman" w:cs="Times New Roman"/>
          <w:color w:val="D4D4D4"/>
          <w:sz w:val="26"/>
          <w:szCs w:val="26"/>
          <w:rtl w:val="0"/>
        </w:rPr>
        <w:t>(&amp;</w:t>
      </w:r>
      <w:r>
        <w:rPr>
          <w:rFonts w:hint="default" w:ascii="Times New Roman" w:hAnsi="Times New Roman" w:cs="Times New Roman"/>
          <w:color w:val="9CDCFE"/>
          <w:sz w:val="26"/>
          <w:szCs w:val="26"/>
          <w:rtl w:val="0"/>
        </w:rPr>
        <w:t>strip_config</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rmt_config</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F2">
      <w:pPr>
        <w:widowControl/>
        <w:shd w:val="clear" w:fill="1E1E1E"/>
        <w:spacing w:line="325" w:lineRule="auto"/>
        <w:jc w:val="both"/>
        <w:rPr>
          <w:rFonts w:hint="default" w:ascii="Times New Roman" w:hAnsi="Times New Roman" w:cs="Times New Roman"/>
          <w:color w:val="D4D4D4"/>
          <w:sz w:val="26"/>
          <w:szCs w:val="26"/>
        </w:rPr>
      </w:pPr>
    </w:p>
    <w:p w14:paraId="000000F3">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Xóa LED về trạng thái tắt ban đầu</w:t>
      </w:r>
    </w:p>
    <w:p w14:paraId="000000F4">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F5">
      <w:pPr>
        <w:widowControl/>
        <w:shd w:val="clear" w:fill="1E1E1E"/>
        <w:spacing w:line="325" w:lineRule="auto"/>
        <w:jc w:val="both"/>
        <w:rPr>
          <w:rFonts w:hint="default" w:ascii="Times New Roman" w:hAnsi="Times New Roman" w:cs="Times New Roman"/>
          <w:color w:val="D4D4D4"/>
          <w:sz w:val="26"/>
          <w:szCs w:val="26"/>
        </w:rPr>
      </w:pPr>
    </w:p>
    <w:p w14:paraId="000000F6">
      <w:pPr>
        <w:widowControl/>
        <w:shd w:val="clear" w:fill="1E1E1E"/>
        <w:spacing w:line="325" w:lineRule="auto"/>
        <w:jc w:val="both"/>
        <w:rPr>
          <w:rFonts w:hint="default" w:ascii="Times New Roman" w:hAnsi="Times New Roman" w:cs="Times New Roman"/>
          <w:color w:val="D4D4D4"/>
          <w:sz w:val="26"/>
          <w:szCs w:val="26"/>
        </w:rPr>
      </w:pPr>
    </w:p>
    <w:p w14:paraId="000000F7">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while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0F8">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0F9">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Bật LED màu đỏ</w:t>
      </w:r>
    </w:p>
    <w:p w14:paraId="000000FA">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"LED ON</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0FB">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led_strip_set_pixel</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50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r>
        <w:rPr>
          <w:rFonts w:hint="default" w:ascii="Times New Roman" w:hAnsi="Times New Roman" w:cs="Times New Roman"/>
          <w:color w:val="6A9955"/>
          <w:sz w:val="26"/>
          <w:szCs w:val="26"/>
          <w:rtl w:val="0"/>
        </w:rPr>
        <w:t xml:space="preserve"> // (R, G, B)</w:t>
      </w:r>
    </w:p>
    <w:p w14:paraId="000000FC">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led_strip_refresh</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0FD">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portTICK_PERIOD_MS</w:t>
      </w:r>
      <w:r>
        <w:rPr>
          <w:rFonts w:hint="default" w:ascii="Times New Roman" w:hAnsi="Times New Roman" w:cs="Times New Roman"/>
          <w:color w:val="D4D4D4"/>
          <w:sz w:val="26"/>
          <w:szCs w:val="26"/>
          <w:rtl w:val="0"/>
        </w:rPr>
        <w:t>);</w:t>
      </w:r>
    </w:p>
    <w:p w14:paraId="000000FE">
      <w:pPr>
        <w:widowControl/>
        <w:shd w:val="clear" w:fill="1E1E1E"/>
        <w:spacing w:line="325" w:lineRule="auto"/>
        <w:jc w:val="both"/>
        <w:rPr>
          <w:rFonts w:hint="default" w:ascii="Times New Roman" w:hAnsi="Times New Roman" w:cs="Times New Roman"/>
          <w:color w:val="D4D4D4"/>
          <w:sz w:val="26"/>
          <w:szCs w:val="26"/>
        </w:rPr>
      </w:pPr>
    </w:p>
    <w:p w14:paraId="000000FF">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Tắt LED</w:t>
      </w:r>
    </w:p>
    <w:p w14:paraId="00000100">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"LED OFF</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01">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w:t>
      </w:r>
      <w:r>
        <w:rPr>
          <w:rFonts w:hint="default" w:ascii="Times New Roman" w:hAnsi="Times New Roman" w:cs="Times New Roman"/>
          <w:color w:val="9CDCFE"/>
          <w:sz w:val="26"/>
          <w:szCs w:val="26"/>
          <w:rtl w:val="0"/>
        </w:rPr>
        <w:t>led_strip</w:t>
      </w:r>
      <w:r>
        <w:rPr>
          <w:rFonts w:hint="default" w:ascii="Times New Roman" w:hAnsi="Times New Roman" w:cs="Times New Roman"/>
          <w:color w:val="D4D4D4"/>
          <w:sz w:val="26"/>
          <w:szCs w:val="26"/>
          <w:rtl w:val="0"/>
        </w:rPr>
        <w:t>);</w:t>
      </w:r>
    </w:p>
    <w:p w14:paraId="00000102">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569CD6"/>
          <w:sz w:val="26"/>
          <w:szCs w:val="26"/>
          <w:rtl w:val="0"/>
        </w:rPr>
        <w:t>portTICK_PERIOD_MS</w:t>
      </w:r>
      <w:r>
        <w:rPr>
          <w:rFonts w:hint="default" w:ascii="Times New Roman" w:hAnsi="Times New Roman" w:cs="Times New Roman"/>
          <w:color w:val="D4D4D4"/>
          <w:sz w:val="26"/>
          <w:szCs w:val="26"/>
          <w:rtl w:val="0"/>
        </w:rPr>
        <w:t>);</w:t>
      </w:r>
    </w:p>
    <w:p w14:paraId="00000103">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04">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05">
      <w:pPr>
        <w:widowControl/>
        <w:shd w:val="clear" w:fill="1E1E1E"/>
        <w:spacing w:line="325" w:lineRule="auto"/>
        <w:jc w:val="both"/>
        <w:rPr>
          <w:rFonts w:hint="default" w:ascii="Times New Roman" w:hAnsi="Times New Roman" w:cs="Times New Roman"/>
          <w:color w:val="D4D4D4"/>
          <w:sz w:val="26"/>
          <w:szCs w:val="26"/>
        </w:rPr>
      </w:pPr>
    </w:p>
    <w:p w14:paraId="00000106">
      <w:pPr>
        <w:widowControl/>
        <w:shd w:val="clear" w:fill="1E1E1E"/>
        <w:spacing w:line="325" w:lineRule="auto"/>
        <w:jc w:val="both"/>
        <w:rPr>
          <w:rFonts w:hint="default" w:ascii="Times New Roman" w:hAnsi="Times New Roman" w:cs="Times New Roman"/>
          <w:color w:val="6A9955"/>
          <w:sz w:val="26"/>
          <w:szCs w:val="26"/>
        </w:rPr>
      </w:pPr>
      <w:r>
        <w:rPr>
          <w:rFonts w:hint="default" w:ascii="Times New Roman" w:hAnsi="Times New Roman" w:cs="Times New Roman"/>
          <w:color w:val="6A9955"/>
          <w:sz w:val="26"/>
          <w:szCs w:val="26"/>
          <w:rtl w:val="0"/>
        </w:rPr>
        <w:t>// Hàm main</w:t>
      </w:r>
    </w:p>
    <w:p w14:paraId="00000107">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app_main</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w:t>
      </w:r>
    </w:p>
    <w:p w14:paraId="00000108">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09">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xTaskCreatePinnedToCore</w:t>
      </w:r>
      <w:r>
        <w:rPr>
          <w:rFonts w:hint="default" w:ascii="Times New Roman" w:hAnsi="Times New Roman" w:cs="Times New Roman"/>
          <w:color w:val="D4D4D4"/>
          <w:sz w:val="26"/>
          <w:szCs w:val="26"/>
          <w:rtl w:val="0"/>
        </w:rPr>
        <w:t>(</w:t>
      </w:r>
      <w:r>
        <w:rPr>
          <w:rFonts w:hint="default" w:ascii="Times New Roman" w:hAnsi="Times New Roman" w:cs="Times New Roman"/>
          <w:color w:val="DCDCAA"/>
          <w:sz w:val="26"/>
          <w:szCs w:val="26"/>
          <w:rtl w:val="0"/>
        </w:rPr>
        <w:t>Blinky_Task</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E9178"/>
          <w:sz w:val="26"/>
          <w:szCs w:val="26"/>
          <w:rtl w:val="0"/>
        </w:rPr>
        <w:t>"Blinky"</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4096</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&amp;</w:t>
      </w:r>
      <w:r>
        <w:rPr>
          <w:rFonts w:hint="default" w:ascii="Times New Roman" w:hAnsi="Times New Roman" w:cs="Times New Roman"/>
          <w:color w:val="9CDCFE"/>
          <w:sz w:val="26"/>
          <w:szCs w:val="26"/>
          <w:rtl w:val="0"/>
        </w:rPr>
        <w:t>BlinkyTaskHandle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p>
    <w:p w14:paraId="0000010A">
      <w:pPr>
        <w:widowControl/>
        <w:shd w:val="clear" w:fill="1E1E1E"/>
        <w:spacing w:line="325" w:lineRule="auto"/>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0B">
      <w:pPr>
        <w:widowControl/>
        <w:shd w:val="clear" w:fill="1E1E1E"/>
        <w:spacing w:line="325" w:lineRule="auto"/>
        <w:jc w:val="both"/>
        <w:rPr>
          <w:rFonts w:hint="default" w:ascii="Times New Roman" w:hAnsi="Times New Roman" w:cs="Times New Roman"/>
          <w:color w:val="D4D4D4"/>
          <w:sz w:val="26"/>
          <w:szCs w:val="26"/>
        </w:rPr>
      </w:pPr>
    </w:p>
    <w:p w14:paraId="0000010C">
      <w:pPr>
        <w:widowControl/>
        <w:shd w:val="clear" w:fill="1F1F1F"/>
        <w:spacing w:line="360" w:lineRule="auto"/>
        <w:jc w:val="both"/>
        <w:rPr>
          <w:rFonts w:hint="default" w:ascii="Times New Roman" w:hAnsi="Times New Roman" w:cs="Times New Roman"/>
          <w:color w:val="C586C0"/>
          <w:sz w:val="26"/>
          <w:szCs w:val="26"/>
        </w:rPr>
      </w:pPr>
    </w:p>
    <w:p w14:paraId="0000010D">
      <w:pPr>
        <w:keepNext w:val="0"/>
        <w:keepLines w:val="0"/>
        <w:widowControl/>
        <w:spacing w:line="360" w:lineRule="auto"/>
        <w:jc w:val="both"/>
        <w:rPr>
          <w:rFonts w:hint="default" w:ascii="Times New Roman" w:hAnsi="Times New Roman" w:cs="Times New Roman"/>
          <w:color w:val="CCCCCC"/>
          <w:sz w:val="26"/>
          <w:szCs w:val="26"/>
        </w:rPr>
      </w:pPr>
    </w:p>
    <w:p w14:paraId="0000010F">
      <w:pPr>
        <w:keepNext w:val="0"/>
        <w:keepLines w:val="0"/>
        <w:widowControl/>
        <w:spacing w:line="360" w:lineRule="auto"/>
        <w:jc w:val="both"/>
        <w:rPr>
          <w:rFonts w:hint="default" w:ascii="Times New Roman" w:hAnsi="Times New Roman" w:cs="Times New Roman"/>
          <w:sz w:val="26"/>
          <w:szCs w:val="26"/>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114300</wp:posOffset>
            </wp:positionH>
            <wp:positionV relativeFrom="paragraph">
              <wp:posOffset>0</wp:posOffset>
            </wp:positionV>
            <wp:extent cx="7969885" cy="4478020"/>
            <wp:effectExtent l="0" t="0" r="0" b="0"/>
            <wp:wrapTopAndBottom/>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16"/>
                    <a:srcRect/>
                    <a:stretch>
                      <a:fillRect/>
                    </a:stretch>
                  </pic:blipFill>
                  <pic:spPr>
                    <a:xfrm>
                      <a:off x="0" y="0"/>
                      <a:ext cx="7970143" cy="4478337"/>
                    </a:xfrm>
                    <a:prstGeom prst="rect">
                      <a:avLst/>
                    </a:prstGeom>
                  </pic:spPr>
                </pic:pic>
              </a:graphicData>
            </a:graphic>
          </wp:anchor>
        </w:drawing>
      </w:r>
      <w:r>
        <w:rPr>
          <w:rFonts w:hint="default" w:ascii="Times New Roman" w:hAnsi="Times New Roman" w:cs="Times New Roman"/>
          <w:sz w:val="26"/>
          <w:szCs w:val="26"/>
          <w:rtl w:val="0"/>
        </w:rPr>
        <w:t xml:space="preserve">-  Giải thích code : </w:t>
      </w:r>
    </w:p>
    <w:p w14:paraId="00000110">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Phần include thư viện , ta sẽ import FreeRTOS.h, task.h thì được dùng để thao tác với task của hệ điều hành FreeRTOS (ESP32 luôn chạy FreeRTOS) . Thư viện esp_log.h dùng để ghi log và led_strip.h dùng để hổ trợ điều khiển LED WS2812 thông qua RMT( giao thức điều khiển độ chính xác cao). </w:t>
      </w:r>
    </w:p>
    <w:p w14:paraId="00000111">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Define LED_GPIO GPIO_NUM_48 : sẽ định nghĩa GPIO để điều khiển LED, sử dụng chân GPIO 48 để xuất tín hiệu điều khiển LED WS2812 .</w:t>
      </w:r>
    </w:p>
    <w:p w14:paraId="00000112">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TaskHandle_t BlinkyTaskHandle = NULL, sẽ tạo biến để lưu trữ handle của task , giúp quản lý task sau này nếu muốn dừng và sửa task.</w:t>
      </w:r>
    </w:p>
    <w:p w14:paraId="00000113">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Void Blinky_Task(void *arg) : đây là một FreeRTOS task, chạy song song trong hệ thống, chứa logic để điều khiển LED.</w:t>
      </w:r>
    </w:p>
    <w:p w14:paraId="00000114">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Được gọi một lần trong app_main() và chạy liên tục trong vòng lặp .</w:t>
      </w:r>
    </w:p>
    <w:p w14:paraId="00000115">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Cấu hình dải LED WS2812 : strip_gpio_num: GPIO để xuất tín hiệu và max_leds: Số lượng LED trong dải — ở đây chỉ có 1.</w:t>
      </w:r>
    </w:p>
    <w:p w14:paraId="00000116">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Khởi tạo LED Strip : led_strip là handle để thao tác sau này với LED.</w:t>
      </w:r>
    </w:p>
    <w:p w14:paraId="00000117">
      <w:pPr>
        <w:keepNext w:val="0"/>
        <w:keepLines w:val="0"/>
        <w:widowControl/>
        <w:numPr>
          <w:ilvl w:val="0"/>
          <w:numId w:val="20"/>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Ở vòng lặp while : </w:t>
      </w:r>
    </w:p>
    <w:p w14:paraId="00000118">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led_strip_set_pixel(): Thiết lập màu sắc cho pixel (ở đây là LED số 0).</w:t>
      </w:r>
    </w:p>
    <w:p w14:paraId="00000119">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led_strip_refresh(): Áp dụng thay đổi (gửi dữ liệu ra LED).</w:t>
      </w:r>
    </w:p>
    <w:p w14:paraId="0000011A">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vTaskDelay(): Dừng task trong khoảng thời gian (ở đây là 1000ms = 1 giây).</w:t>
      </w:r>
    </w:p>
    <w:p w14:paraId="0000011B">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led_strip_clear(): Tắt LED (gửi giá trị 0,0,0).</w:t>
      </w:r>
    </w:p>
    <w:p w14:paraId="000001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r>
        <w:rPr>
          <w:rFonts w:hint="default" w:ascii="Times New Roman" w:hAnsi="Times New Roman" w:cs="Times New Roman"/>
        </w:rPr>
        <w:br w:type="page"/>
      </w:r>
    </w:p>
    <w:p w14:paraId="000001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147" w:right="0" w:hanging="354"/>
        <w:jc w:val="both"/>
        <w:rPr>
          <w:rFonts w:hint="default" w:ascii="Times New Roman" w:hAnsi="Times New Roman" w:cs="Times New Roman"/>
          <w:sz w:val="26"/>
          <w:szCs w:val="26"/>
        </w:rPr>
      </w:pPr>
    </w:p>
    <w:p w14:paraId="0000011E">
      <w:pPr>
        <w:keepNext w:val="0"/>
        <w:keepLines w:val="0"/>
        <w:pageBreakBefore w:val="0"/>
        <w:widowControl w:val="0"/>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b/>
          <w:bCs/>
          <w:i w:val="0"/>
          <w:smallCaps w:val="0"/>
          <w:strike w:val="0"/>
          <w:color w:val="000000"/>
          <w:sz w:val="26"/>
          <w:szCs w:val="26"/>
          <w:shd w:val="clear" w:fill="auto"/>
          <w:vertAlign w:val="baseline"/>
        </w:rPr>
      </w:pPr>
      <w:r>
        <w:rPr>
          <w:rFonts w:hint="default" w:ascii="Times New Roman" w:hAnsi="Times New Roman" w:cs="Times New Roman"/>
          <w:b/>
          <w:bCs/>
          <w:i w:val="0"/>
          <w:smallCaps w:val="0"/>
          <w:strike w:val="0"/>
          <w:color w:val="000000"/>
          <w:sz w:val="26"/>
          <w:szCs w:val="26"/>
          <w:u w:val="none"/>
          <w:shd w:val="clear" w:fill="auto"/>
          <w:vertAlign w:val="baseline"/>
          <w:rtl w:val="0"/>
        </w:rPr>
        <w:t>Kết hợp FreeRTOS + GPIO (quản lý task).</w:t>
      </w:r>
    </w:p>
    <w:p w14:paraId="00000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212" w:right="0" w:hanging="354"/>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Tạo project</w:t>
      </w: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781685</wp:posOffset>
            </wp:positionH>
            <wp:positionV relativeFrom="paragraph">
              <wp:posOffset>534670</wp:posOffset>
            </wp:positionV>
            <wp:extent cx="6137910" cy="3458845"/>
            <wp:effectExtent l="0" t="0" r="0" b="0"/>
            <wp:wrapTopAndBottom/>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17"/>
                    <a:srcRect/>
                    <a:stretch>
                      <a:fillRect/>
                    </a:stretch>
                  </pic:blipFill>
                  <pic:spPr>
                    <a:xfrm>
                      <a:off x="0" y="0"/>
                      <a:ext cx="6137910" cy="3458845"/>
                    </a:xfrm>
                    <a:prstGeom prst="rect">
                      <a:avLst/>
                    </a:prstGeom>
                  </pic:spPr>
                </pic:pic>
              </a:graphicData>
            </a:graphic>
          </wp:anchor>
        </w:drawing>
      </w:r>
    </w:p>
    <w:p w14:paraId="000001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right="0"/>
        <w:jc w:val="both"/>
        <w:rPr>
          <w:rFonts w:hint="default" w:ascii="Times New Roman" w:hAnsi="Times New Roman" w:cs="Times New Roman"/>
          <w:sz w:val="26"/>
          <w:szCs w:val="26"/>
        </w:rPr>
      </w:pPr>
      <w:bookmarkStart w:id="0" w:name="_fwouv39kqnqo" w:colFirst="0" w:colLast="0"/>
      <w:bookmarkEnd w:id="0"/>
      <w:r>
        <w:rPr>
          <w:rFonts w:hint="default" w:ascii="Times New Roman" w:hAnsi="Times New Roman" w:cs="Times New Roman"/>
          <w:i w:val="0"/>
          <w:smallCaps w:val="0"/>
          <w:strike w:val="0"/>
          <w:color w:val="000000"/>
          <w:sz w:val="26"/>
          <w:szCs w:val="26"/>
          <w:u w:val="none"/>
          <w:shd w:val="clear" w:fill="auto"/>
          <w:vertAlign w:val="baseline"/>
          <w:rtl w:val="0"/>
        </w:rPr>
        <w:br w:type="textWrapping"/>
      </w:r>
      <w:r>
        <w:rPr>
          <w:rFonts w:hint="default" w:ascii="Times New Roman" w:hAnsi="Times New Roman" w:cs="Times New Roman"/>
          <w:sz w:val="26"/>
          <w:szCs w:val="26"/>
          <w:rtl w:val="0"/>
        </w:rPr>
        <w:t>Sủa code trong main.c</w:t>
      </w:r>
    </w:p>
    <w:p w14:paraId="00000122">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&lt;stdio.h&gt;</w:t>
      </w:r>
    </w:p>
    <w:p w14:paraId="00000123">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"freertos/FreeRTOS.h"</w:t>
      </w:r>
    </w:p>
    <w:p w14:paraId="00000124">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"freertos/task.h"</w:t>
      </w:r>
    </w:p>
    <w:p w14:paraId="00000125">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"driver/gpio.h"</w:t>
      </w:r>
    </w:p>
    <w:p w14:paraId="00000126">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"esp_log.h"</w:t>
      </w:r>
    </w:p>
    <w:p w14:paraId="00000127">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"sdkconfig.h"</w:t>
      </w:r>
    </w:p>
    <w:p w14:paraId="00000128">
      <w:pPr>
        <w:shd w:val="clear" w:fill="1E1E1E"/>
        <w:tabs>
          <w:tab w:val="left" w:pos="501"/>
        </w:tabs>
        <w:spacing w:before="59" w:line="325" w:lineRule="auto"/>
        <w:ind w:left="566" w:hanging="354"/>
        <w:jc w:val="both"/>
        <w:rPr>
          <w:rFonts w:hint="default" w:ascii="Times New Roman" w:hAnsi="Times New Roman" w:cs="Times New Roman"/>
          <w:color w:val="CE9178"/>
          <w:sz w:val="26"/>
          <w:szCs w:val="26"/>
        </w:rPr>
      </w:pPr>
      <w:r>
        <w:rPr>
          <w:rFonts w:hint="default" w:ascii="Times New Roman" w:hAnsi="Times New Roman" w:cs="Times New Roman"/>
          <w:color w:val="C586C0"/>
          <w:sz w:val="26"/>
          <w:szCs w:val="26"/>
          <w:rtl w:val="0"/>
        </w:rPr>
        <w:t>#include</w:t>
      </w:r>
      <w:r>
        <w:rPr>
          <w:rFonts w:hint="default" w:ascii="Times New Roman" w:hAnsi="Times New Roman" w:cs="Times New Roman"/>
          <w:color w:val="569CD6"/>
          <w:sz w:val="26"/>
          <w:szCs w:val="26"/>
          <w:rtl w:val="0"/>
        </w:rPr>
        <w:t xml:space="preserve"> </w:t>
      </w:r>
      <w:r>
        <w:rPr>
          <w:rFonts w:hint="default" w:ascii="Times New Roman" w:hAnsi="Times New Roman" w:cs="Times New Roman"/>
          <w:color w:val="CE9178"/>
          <w:sz w:val="26"/>
          <w:szCs w:val="26"/>
          <w:rtl w:val="0"/>
        </w:rPr>
        <w:t>"led_strip.h"</w:t>
      </w:r>
    </w:p>
    <w:p w14:paraId="00000129">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2A">
      <w:pPr>
        <w:shd w:val="clear" w:fill="1E1E1E"/>
        <w:tabs>
          <w:tab w:val="left" w:pos="501"/>
        </w:tabs>
        <w:spacing w:before="59" w:line="325" w:lineRule="auto"/>
        <w:ind w:left="566" w:hanging="354"/>
        <w:jc w:val="both"/>
        <w:rPr>
          <w:rFonts w:hint="default" w:ascii="Times New Roman" w:hAnsi="Times New Roman" w:cs="Times New Roman"/>
          <w:color w:val="569CD6"/>
          <w:sz w:val="26"/>
          <w:szCs w:val="26"/>
        </w:rPr>
      </w:pPr>
      <w:r>
        <w:rPr>
          <w:rFonts w:hint="default" w:ascii="Times New Roman" w:hAnsi="Times New Roman" w:cs="Times New Roman"/>
          <w:color w:val="C586C0"/>
          <w:sz w:val="26"/>
          <w:szCs w:val="26"/>
          <w:rtl w:val="0"/>
        </w:rPr>
        <w:t>#define</w:t>
      </w:r>
      <w:r>
        <w:rPr>
          <w:rFonts w:hint="default" w:ascii="Times New Roman" w:hAnsi="Times New Roman" w:cs="Times New Roman"/>
          <w:color w:val="569CD6"/>
          <w:sz w:val="26"/>
          <w:szCs w:val="26"/>
          <w:rtl w:val="0"/>
        </w:rPr>
        <w:t xml:space="preserve"> LED_GPIO GPIO_NUM_48</w:t>
      </w:r>
    </w:p>
    <w:p w14:paraId="0000012B">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2C">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4EC9B0"/>
          <w:sz w:val="26"/>
          <w:szCs w:val="26"/>
          <w:rtl w:val="0"/>
        </w:rPr>
        <w:t>TaskHandle_t</w:t>
      </w:r>
      <w:r>
        <w:rPr>
          <w:rFonts w:hint="default" w:ascii="Times New Roman" w:hAnsi="Times New Roman" w:cs="Times New Roman"/>
          <w:color w:val="D4D4D4"/>
          <w:sz w:val="26"/>
          <w:szCs w:val="26"/>
          <w:rtl w:val="0"/>
        </w:rPr>
        <w:t xml:space="preserve"> HelloWorldTaskHandle =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w:t>
      </w:r>
    </w:p>
    <w:p w14:paraId="0000012D">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4EC9B0"/>
          <w:sz w:val="26"/>
          <w:szCs w:val="26"/>
          <w:rtl w:val="0"/>
        </w:rPr>
        <w:t>TaskHandle_t</w:t>
      </w:r>
      <w:r>
        <w:rPr>
          <w:rFonts w:hint="default" w:ascii="Times New Roman" w:hAnsi="Times New Roman" w:cs="Times New Roman"/>
          <w:color w:val="D4D4D4"/>
          <w:sz w:val="26"/>
          <w:szCs w:val="26"/>
          <w:rtl w:val="0"/>
        </w:rPr>
        <w:t xml:space="preserve"> BlinkyTaskHandle =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w:t>
      </w:r>
    </w:p>
    <w:p w14:paraId="0000012E">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2F">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HelloWorld_Task</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9CDCFE"/>
          <w:sz w:val="26"/>
          <w:szCs w:val="26"/>
          <w:rtl w:val="0"/>
        </w:rPr>
        <w:t>arg</w:t>
      </w:r>
      <w:r>
        <w:rPr>
          <w:rFonts w:hint="default" w:ascii="Times New Roman" w:hAnsi="Times New Roman" w:cs="Times New Roman"/>
          <w:color w:val="D4D4D4"/>
          <w:sz w:val="26"/>
          <w:szCs w:val="26"/>
          <w:rtl w:val="0"/>
        </w:rPr>
        <w:t>) {</w:t>
      </w:r>
    </w:p>
    <w:p w14:paraId="00000130">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while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 {</w:t>
      </w:r>
    </w:p>
    <w:p w14:paraId="00000131">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"Task running: Hello World ..</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32">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portTICK_PERIOD_MS);</w:t>
      </w:r>
    </w:p>
    <w:p w14:paraId="00000133">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34">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35">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36">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Blinky_Task</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9CDCFE"/>
          <w:sz w:val="26"/>
          <w:szCs w:val="26"/>
          <w:rtl w:val="0"/>
        </w:rPr>
        <w:t>arg</w:t>
      </w:r>
      <w:r>
        <w:rPr>
          <w:rFonts w:hint="default" w:ascii="Times New Roman" w:hAnsi="Times New Roman" w:cs="Times New Roman"/>
          <w:color w:val="D4D4D4"/>
          <w:sz w:val="26"/>
          <w:szCs w:val="26"/>
          <w:rtl w:val="0"/>
        </w:rPr>
        <w:t>) {</w:t>
      </w:r>
    </w:p>
    <w:p w14:paraId="00000137">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Cấu hình LED strip</w:t>
      </w:r>
    </w:p>
    <w:p w14:paraId="00000138">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led_strip_config_t</w:t>
      </w:r>
      <w:r>
        <w:rPr>
          <w:rFonts w:hint="default" w:ascii="Times New Roman" w:hAnsi="Times New Roman" w:cs="Times New Roman"/>
          <w:color w:val="D4D4D4"/>
          <w:sz w:val="26"/>
          <w:szCs w:val="26"/>
          <w:rtl w:val="0"/>
        </w:rPr>
        <w:t xml:space="preserve"> strip_config = {</w:t>
      </w:r>
    </w:p>
    <w:p w14:paraId="00000139">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.strip_gpio_num = LED_GPIO,</w:t>
      </w:r>
    </w:p>
    <w:p w14:paraId="0000013A">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.max_leds =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13B">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3C">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3D">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Cấu hình RMT (Remote Control) cho LED WS2812</w:t>
      </w:r>
    </w:p>
    <w:p w14:paraId="0000013E">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led_strip_rmt_config_t</w:t>
      </w:r>
      <w:r>
        <w:rPr>
          <w:rFonts w:hint="default" w:ascii="Times New Roman" w:hAnsi="Times New Roman" w:cs="Times New Roman"/>
          <w:color w:val="D4D4D4"/>
          <w:sz w:val="26"/>
          <w:szCs w:val="26"/>
          <w:rtl w:val="0"/>
        </w:rPr>
        <w:t xml:space="preserve"> rmt_config = {</w:t>
      </w:r>
    </w:p>
    <w:p w14:paraId="0000013F">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.resolution_hz =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w:t>
      </w:r>
      <w:r>
        <w:rPr>
          <w:rFonts w:hint="default" w:ascii="Times New Roman" w:hAnsi="Times New Roman" w:cs="Times New Roman"/>
          <w:color w:val="6A9955"/>
          <w:sz w:val="26"/>
          <w:szCs w:val="26"/>
          <w:rtl w:val="0"/>
        </w:rPr>
        <w:t xml:space="preserve"> // 10 MHz</w:t>
      </w:r>
    </w:p>
    <w:p w14:paraId="00000140">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41">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42">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Tạo handle cho LED strip</w:t>
      </w:r>
    </w:p>
    <w:p w14:paraId="00000143">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4EC9B0"/>
          <w:sz w:val="26"/>
          <w:szCs w:val="26"/>
          <w:rtl w:val="0"/>
        </w:rPr>
        <w:t>led_strip_handle_t</w:t>
      </w:r>
      <w:r>
        <w:rPr>
          <w:rFonts w:hint="default" w:ascii="Times New Roman" w:hAnsi="Times New Roman" w:cs="Times New Roman"/>
          <w:color w:val="D4D4D4"/>
          <w:sz w:val="26"/>
          <w:szCs w:val="26"/>
          <w:rtl w:val="0"/>
        </w:rPr>
        <w:t xml:space="preserve"> led_strip;</w:t>
      </w:r>
    </w:p>
    <w:p w14:paraId="00000144">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ESP_ERROR_CHECK</w:t>
      </w:r>
      <w:r>
        <w:rPr>
          <w:rFonts w:hint="default" w:ascii="Times New Roman" w:hAnsi="Times New Roman" w:cs="Times New Roman"/>
          <w:color w:val="D4D4D4"/>
          <w:sz w:val="26"/>
          <w:szCs w:val="26"/>
          <w:rtl w:val="0"/>
        </w:rPr>
        <w:t>(</w:t>
      </w:r>
      <w:r>
        <w:rPr>
          <w:rFonts w:hint="default" w:ascii="Times New Roman" w:hAnsi="Times New Roman" w:cs="Times New Roman"/>
          <w:color w:val="DCDCAA"/>
          <w:sz w:val="26"/>
          <w:szCs w:val="26"/>
          <w:rtl w:val="0"/>
        </w:rPr>
        <w:t>led_strip_new_rmt_device</w:t>
      </w:r>
      <w:r>
        <w:rPr>
          <w:rFonts w:hint="default" w:ascii="Times New Roman" w:hAnsi="Times New Roman" w:cs="Times New Roman"/>
          <w:color w:val="D4D4D4"/>
          <w:sz w:val="26"/>
          <w:szCs w:val="26"/>
          <w:rtl w:val="0"/>
        </w:rPr>
        <w:t>( &amp; strip_config, &amp; rmt_config, &amp; led_strip));</w:t>
      </w:r>
    </w:p>
    <w:p w14:paraId="00000145">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46">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569CD6"/>
          <w:sz w:val="26"/>
          <w:szCs w:val="26"/>
          <w:rtl w:val="0"/>
        </w:rPr>
        <w:t>int</w:t>
      </w:r>
      <w:r>
        <w:rPr>
          <w:rFonts w:hint="default" w:ascii="Times New Roman" w:hAnsi="Times New Roman" w:cs="Times New Roman"/>
          <w:color w:val="D4D4D4"/>
          <w:sz w:val="26"/>
          <w:szCs w:val="26"/>
          <w:rtl w:val="0"/>
        </w:rPr>
        <w:t xml:space="preserve"> count_second =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p>
    <w:p w14:paraId="00000147">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p>
    <w:p w14:paraId="00000148">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while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 {</w:t>
      </w:r>
    </w:p>
    <w:p w14:paraId="00000149">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count_second +=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14A">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switch</w:t>
      </w:r>
      <w:r>
        <w:rPr>
          <w:rFonts w:hint="default" w:ascii="Times New Roman" w:hAnsi="Times New Roman" w:cs="Times New Roman"/>
          <w:color w:val="D4D4D4"/>
          <w:sz w:val="26"/>
          <w:szCs w:val="26"/>
          <w:rtl w:val="0"/>
        </w:rPr>
        <w:t xml:space="preserve"> (count_second) {</w:t>
      </w:r>
    </w:p>
    <w:p w14:paraId="0000014B">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case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w:t>
      </w:r>
    </w:p>
    <w:p w14:paraId="0000014C">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vTaskSuspend</w:t>
      </w:r>
      <w:r>
        <w:rPr>
          <w:rFonts w:hint="default" w:ascii="Times New Roman" w:hAnsi="Times New Roman" w:cs="Times New Roman"/>
          <w:color w:val="D4D4D4"/>
          <w:sz w:val="26"/>
          <w:szCs w:val="26"/>
          <w:rtl w:val="0"/>
        </w:rPr>
        <w:t>(HelloWorldTaskHandle);</w:t>
      </w:r>
    </w:p>
    <w:p w14:paraId="0000014D">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 xml:space="preserve">"HelloWorld task suspended .. </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4E">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break</w:t>
      </w:r>
      <w:r>
        <w:rPr>
          <w:rFonts w:hint="default" w:ascii="Times New Roman" w:hAnsi="Times New Roman" w:cs="Times New Roman"/>
          <w:color w:val="D4D4D4"/>
          <w:sz w:val="26"/>
          <w:szCs w:val="26"/>
          <w:rtl w:val="0"/>
        </w:rPr>
        <w:t>;</w:t>
      </w:r>
    </w:p>
    <w:p w14:paraId="0000014F">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case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14</w:t>
      </w:r>
      <w:r>
        <w:rPr>
          <w:rFonts w:hint="default" w:ascii="Times New Roman" w:hAnsi="Times New Roman" w:cs="Times New Roman"/>
          <w:color w:val="D4D4D4"/>
          <w:sz w:val="26"/>
          <w:szCs w:val="26"/>
          <w:rtl w:val="0"/>
        </w:rPr>
        <w:t>:</w:t>
      </w:r>
    </w:p>
    <w:p w14:paraId="00000150">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vTaskResume</w:t>
      </w:r>
      <w:r>
        <w:rPr>
          <w:rFonts w:hint="default" w:ascii="Times New Roman" w:hAnsi="Times New Roman" w:cs="Times New Roman"/>
          <w:color w:val="D4D4D4"/>
          <w:sz w:val="26"/>
          <w:szCs w:val="26"/>
          <w:rtl w:val="0"/>
        </w:rPr>
        <w:t>(HelloWorldTaskHandle);</w:t>
      </w:r>
    </w:p>
    <w:p w14:paraId="00000151">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 xml:space="preserve">"HelloWorld task resumed .. </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52">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break</w:t>
      </w:r>
      <w:r>
        <w:rPr>
          <w:rFonts w:hint="default" w:ascii="Times New Roman" w:hAnsi="Times New Roman" w:cs="Times New Roman"/>
          <w:color w:val="D4D4D4"/>
          <w:sz w:val="26"/>
          <w:szCs w:val="26"/>
          <w:rtl w:val="0"/>
        </w:rPr>
        <w:t>;</w:t>
      </w:r>
    </w:p>
    <w:p w14:paraId="00000153">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case</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20</w:t>
      </w:r>
      <w:r>
        <w:rPr>
          <w:rFonts w:hint="default" w:ascii="Times New Roman" w:hAnsi="Times New Roman" w:cs="Times New Roman"/>
          <w:color w:val="D4D4D4"/>
          <w:sz w:val="26"/>
          <w:szCs w:val="26"/>
          <w:rtl w:val="0"/>
        </w:rPr>
        <w:t>:</w:t>
      </w:r>
    </w:p>
    <w:p w14:paraId="00000154">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vTaskDelete</w:t>
      </w:r>
      <w:r>
        <w:rPr>
          <w:rFonts w:hint="default" w:ascii="Times New Roman" w:hAnsi="Times New Roman" w:cs="Times New Roman"/>
          <w:color w:val="D4D4D4"/>
          <w:sz w:val="26"/>
          <w:szCs w:val="26"/>
          <w:rtl w:val="0"/>
        </w:rPr>
        <w:t>(HelloWorldTaskHandle);</w:t>
      </w:r>
    </w:p>
    <w:p w14:paraId="00000155">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printf</w:t>
      </w:r>
      <w:r>
        <w:rPr>
          <w:rFonts w:hint="default" w:ascii="Times New Roman" w:hAnsi="Times New Roman" w:cs="Times New Roman"/>
          <w:color w:val="D4D4D4"/>
          <w:sz w:val="26"/>
          <w:szCs w:val="26"/>
          <w:rtl w:val="0"/>
        </w:rPr>
        <w:t>(</w:t>
      </w:r>
      <w:r>
        <w:rPr>
          <w:rFonts w:hint="default" w:ascii="Times New Roman" w:hAnsi="Times New Roman" w:cs="Times New Roman"/>
          <w:color w:val="CE9178"/>
          <w:sz w:val="26"/>
          <w:szCs w:val="26"/>
          <w:rtl w:val="0"/>
        </w:rPr>
        <w:t xml:space="preserve">"HelloWorld task deleted .. </w:t>
      </w:r>
      <w:r>
        <w:rPr>
          <w:rFonts w:hint="default" w:ascii="Times New Roman" w:hAnsi="Times New Roman" w:cs="Times New Roman"/>
          <w:color w:val="D7BA7D"/>
          <w:sz w:val="26"/>
          <w:szCs w:val="26"/>
          <w:rtl w:val="0"/>
        </w:rPr>
        <w:t>\n</w:t>
      </w:r>
      <w:r>
        <w:rPr>
          <w:rFonts w:hint="default" w:ascii="Times New Roman" w:hAnsi="Times New Roman" w:cs="Times New Roman"/>
          <w:color w:val="CE9178"/>
          <w:sz w:val="26"/>
          <w:szCs w:val="26"/>
          <w:rtl w:val="0"/>
        </w:rPr>
        <w:t>"</w:t>
      </w:r>
      <w:r>
        <w:rPr>
          <w:rFonts w:hint="default" w:ascii="Times New Roman" w:hAnsi="Times New Roman" w:cs="Times New Roman"/>
          <w:color w:val="D4D4D4"/>
          <w:sz w:val="26"/>
          <w:szCs w:val="26"/>
          <w:rtl w:val="0"/>
        </w:rPr>
        <w:t>);</w:t>
      </w:r>
    </w:p>
    <w:p w14:paraId="00000156">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break</w:t>
      </w:r>
      <w:r>
        <w:rPr>
          <w:rFonts w:hint="default" w:ascii="Times New Roman" w:hAnsi="Times New Roman" w:cs="Times New Roman"/>
          <w:color w:val="D4D4D4"/>
          <w:sz w:val="26"/>
          <w:szCs w:val="26"/>
          <w:rtl w:val="0"/>
        </w:rPr>
        <w:t>;</w:t>
      </w:r>
    </w:p>
    <w:p w14:paraId="00000157">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default</w:t>
      </w:r>
      <w:r>
        <w:rPr>
          <w:rFonts w:hint="default" w:ascii="Times New Roman" w:hAnsi="Times New Roman" w:cs="Times New Roman"/>
          <w:color w:val="D4D4D4"/>
          <w:sz w:val="26"/>
          <w:szCs w:val="26"/>
          <w:rtl w:val="0"/>
        </w:rPr>
        <w:t>:</w:t>
      </w:r>
    </w:p>
    <w:p w14:paraId="00000158">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C586C0"/>
          <w:sz w:val="26"/>
          <w:szCs w:val="26"/>
          <w:rtl w:val="0"/>
        </w:rPr>
        <w:t>break</w:t>
      </w:r>
      <w:r>
        <w:rPr>
          <w:rFonts w:hint="default" w:ascii="Times New Roman" w:hAnsi="Times New Roman" w:cs="Times New Roman"/>
          <w:color w:val="D4D4D4"/>
          <w:sz w:val="26"/>
          <w:szCs w:val="26"/>
          <w:rtl w:val="0"/>
        </w:rPr>
        <w:t>;</w:t>
      </w:r>
    </w:p>
    <w:p w14:paraId="00000159">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5A">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led_strip_set_pixel</w:t>
      </w:r>
      <w:r>
        <w:rPr>
          <w:rFonts w:hint="default" w:ascii="Times New Roman" w:hAnsi="Times New Roman" w:cs="Times New Roman"/>
          <w:color w:val="D4D4D4"/>
          <w:sz w:val="26"/>
          <w:szCs w:val="26"/>
          <w:rtl w:val="0"/>
        </w:rPr>
        <w:t xml:space="preserve">(led_strip,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50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r>
        <w:rPr>
          <w:rFonts w:hint="default" w:ascii="Times New Roman" w:hAnsi="Times New Roman" w:cs="Times New Roman"/>
          <w:color w:val="6A9955"/>
          <w:sz w:val="26"/>
          <w:szCs w:val="26"/>
          <w:rtl w:val="0"/>
        </w:rPr>
        <w:t xml:space="preserve"> // (R, G, B)</w:t>
      </w:r>
    </w:p>
    <w:p w14:paraId="0000015B">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ESP_ERROR_CHECK</w:t>
      </w:r>
      <w:r>
        <w:rPr>
          <w:rFonts w:hint="default" w:ascii="Times New Roman" w:hAnsi="Times New Roman" w:cs="Times New Roman"/>
          <w:color w:val="D4D4D4"/>
          <w:sz w:val="26"/>
          <w:szCs w:val="26"/>
          <w:rtl w:val="0"/>
        </w:rPr>
        <w:t>(</w:t>
      </w:r>
      <w:r>
        <w:rPr>
          <w:rFonts w:hint="default" w:ascii="Times New Roman" w:hAnsi="Times New Roman" w:cs="Times New Roman"/>
          <w:color w:val="DCDCAA"/>
          <w:sz w:val="26"/>
          <w:szCs w:val="26"/>
          <w:rtl w:val="0"/>
        </w:rPr>
        <w:t>led_strip_refresh</w:t>
      </w:r>
      <w:r>
        <w:rPr>
          <w:rFonts w:hint="default" w:ascii="Times New Roman" w:hAnsi="Times New Roman" w:cs="Times New Roman"/>
          <w:color w:val="D4D4D4"/>
          <w:sz w:val="26"/>
          <w:szCs w:val="26"/>
          <w:rtl w:val="0"/>
        </w:rPr>
        <w:t>(led_strip));</w:t>
      </w:r>
    </w:p>
    <w:p w14:paraId="0000015C">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portTICK_PERIOD_MS);</w:t>
      </w:r>
    </w:p>
    <w:p w14:paraId="0000015D">
      <w:pPr>
        <w:shd w:val="clear" w:fill="1E1E1E"/>
        <w:tabs>
          <w:tab w:val="left" w:pos="501"/>
        </w:tabs>
        <w:spacing w:before="59" w:line="325" w:lineRule="auto"/>
        <w:ind w:left="566" w:hanging="354"/>
        <w:jc w:val="both"/>
        <w:rPr>
          <w:rFonts w:hint="default" w:ascii="Times New Roman" w:hAnsi="Times New Roman" w:cs="Times New Roman"/>
          <w:color w:val="6A9955"/>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6A9955"/>
          <w:sz w:val="26"/>
          <w:szCs w:val="26"/>
          <w:rtl w:val="0"/>
        </w:rPr>
        <w:t>// Tắt LED</w:t>
      </w:r>
    </w:p>
    <w:p w14:paraId="0000015E">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ESP_ERROR_CHECK</w:t>
      </w:r>
      <w:r>
        <w:rPr>
          <w:rFonts w:hint="default" w:ascii="Times New Roman" w:hAnsi="Times New Roman" w:cs="Times New Roman"/>
          <w:color w:val="D4D4D4"/>
          <w:sz w:val="26"/>
          <w:szCs w:val="26"/>
          <w:rtl w:val="0"/>
        </w:rPr>
        <w:t>(</w:t>
      </w:r>
      <w:r>
        <w:rPr>
          <w:rFonts w:hint="default" w:ascii="Times New Roman" w:hAnsi="Times New Roman" w:cs="Times New Roman"/>
          <w:color w:val="DCDCAA"/>
          <w:sz w:val="26"/>
          <w:szCs w:val="26"/>
          <w:rtl w:val="0"/>
        </w:rPr>
        <w:t>led_strip_clear</w:t>
      </w:r>
      <w:r>
        <w:rPr>
          <w:rFonts w:hint="default" w:ascii="Times New Roman" w:hAnsi="Times New Roman" w:cs="Times New Roman"/>
          <w:color w:val="D4D4D4"/>
          <w:sz w:val="26"/>
          <w:szCs w:val="26"/>
          <w:rtl w:val="0"/>
        </w:rPr>
        <w:t>(led_strip));</w:t>
      </w:r>
    </w:p>
    <w:p w14:paraId="0000015F">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vTaskDelay</w:t>
      </w:r>
      <w:r>
        <w:rPr>
          <w:rFonts w:hint="default" w:ascii="Times New Roman" w:hAnsi="Times New Roman" w:cs="Times New Roman"/>
          <w:color w:val="D4D4D4"/>
          <w:sz w:val="26"/>
          <w:szCs w:val="26"/>
          <w:rtl w:val="0"/>
        </w:rPr>
        <w:t>(</w:t>
      </w:r>
      <w:r>
        <w:rPr>
          <w:rFonts w:hint="default" w:ascii="Times New Roman" w:hAnsi="Times New Roman" w:cs="Times New Roman"/>
          <w:color w:val="B5CEA8"/>
          <w:sz w:val="26"/>
          <w:szCs w:val="26"/>
          <w:rtl w:val="0"/>
        </w:rPr>
        <w:t>1000</w:t>
      </w:r>
      <w:r>
        <w:rPr>
          <w:rFonts w:hint="default" w:ascii="Times New Roman" w:hAnsi="Times New Roman" w:cs="Times New Roman"/>
          <w:color w:val="D4D4D4"/>
          <w:sz w:val="26"/>
          <w:szCs w:val="26"/>
          <w:rtl w:val="0"/>
        </w:rPr>
        <w:t xml:space="preserve"> / portTICK_PERIOD_MS);</w:t>
      </w:r>
    </w:p>
    <w:p w14:paraId="00000160">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p>
    <w:p w14:paraId="00000161">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62">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app_main</w:t>
      </w:r>
      <w:r>
        <w:rPr>
          <w:rFonts w:hint="default" w:ascii="Times New Roman" w:hAnsi="Times New Roman" w:cs="Times New Roman"/>
          <w:color w:val="D4D4D4"/>
          <w:sz w:val="26"/>
          <w:szCs w:val="26"/>
          <w:rtl w:val="0"/>
        </w:rPr>
        <w:t>(</w:t>
      </w:r>
      <w:r>
        <w:rPr>
          <w:rFonts w:hint="default" w:ascii="Times New Roman" w:hAnsi="Times New Roman" w:cs="Times New Roman"/>
          <w:color w:val="569CD6"/>
          <w:sz w:val="26"/>
          <w:szCs w:val="26"/>
          <w:rtl w:val="0"/>
        </w:rPr>
        <w:t>void</w:t>
      </w:r>
      <w:r>
        <w:rPr>
          <w:rFonts w:hint="default" w:ascii="Times New Roman" w:hAnsi="Times New Roman" w:cs="Times New Roman"/>
          <w:color w:val="D4D4D4"/>
          <w:sz w:val="26"/>
          <w:szCs w:val="26"/>
          <w:rtl w:val="0"/>
        </w:rPr>
        <w:t>) {</w:t>
      </w:r>
    </w:p>
    <w:p w14:paraId="00000163">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xTaskCreatePinnedToCore</w:t>
      </w:r>
      <w:r>
        <w:rPr>
          <w:rFonts w:hint="default" w:ascii="Times New Roman" w:hAnsi="Times New Roman" w:cs="Times New Roman"/>
          <w:color w:val="D4D4D4"/>
          <w:sz w:val="26"/>
          <w:szCs w:val="26"/>
          <w:rtl w:val="0"/>
        </w:rPr>
        <w:t xml:space="preserve">(Blinky_Task, </w:t>
      </w:r>
      <w:r>
        <w:rPr>
          <w:rFonts w:hint="default" w:ascii="Times New Roman" w:hAnsi="Times New Roman" w:cs="Times New Roman"/>
          <w:color w:val="CE9178"/>
          <w:sz w:val="26"/>
          <w:szCs w:val="26"/>
          <w:rtl w:val="0"/>
        </w:rPr>
        <w:t>"Blinky"</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4096</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&amp; BlinkyTaskHandle, </w:t>
      </w:r>
      <w:r>
        <w:rPr>
          <w:rFonts w:hint="default" w:ascii="Times New Roman" w:hAnsi="Times New Roman" w:cs="Times New Roman"/>
          <w:color w:val="B5CEA8"/>
          <w:sz w:val="26"/>
          <w:szCs w:val="26"/>
          <w:rtl w:val="0"/>
        </w:rPr>
        <w:t>0</w:t>
      </w:r>
      <w:r>
        <w:rPr>
          <w:rFonts w:hint="default" w:ascii="Times New Roman" w:hAnsi="Times New Roman" w:cs="Times New Roman"/>
          <w:color w:val="D4D4D4"/>
          <w:sz w:val="26"/>
          <w:szCs w:val="26"/>
          <w:rtl w:val="0"/>
        </w:rPr>
        <w:t>);</w:t>
      </w:r>
    </w:p>
    <w:p w14:paraId="00000164">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DCDCAA"/>
          <w:sz w:val="26"/>
          <w:szCs w:val="26"/>
          <w:rtl w:val="0"/>
        </w:rPr>
        <w:t>xTaskCreatePinnedToCore</w:t>
      </w:r>
      <w:r>
        <w:rPr>
          <w:rFonts w:hint="default" w:ascii="Times New Roman" w:hAnsi="Times New Roman" w:cs="Times New Roman"/>
          <w:color w:val="D4D4D4"/>
          <w:sz w:val="26"/>
          <w:szCs w:val="26"/>
          <w:rtl w:val="0"/>
        </w:rPr>
        <w:t xml:space="preserve">(HelloWorld_Task, </w:t>
      </w:r>
      <w:r>
        <w:rPr>
          <w:rFonts w:hint="default" w:ascii="Times New Roman" w:hAnsi="Times New Roman" w:cs="Times New Roman"/>
          <w:color w:val="CE9178"/>
          <w:sz w:val="26"/>
          <w:szCs w:val="26"/>
          <w:rtl w:val="0"/>
        </w:rPr>
        <w:t>"HelloWorld"</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4096</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569CD6"/>
          <w:sz w:val="26"/>
          <w:szCs w:val="26"/>
          <w:rtl w:val="0"/>
        </w:rPr>
        <w:t>NULL</w:t>
      </w:r>
      <w:r>
        <w:rPr>
          <w:rFonts w:hint="default" w:ascii="Times New Roman" w:hAnsi="Times New Roman" w:cs="Times New Roman"/>
          <w:color w:val="D4D4D4"/>
          <w:sz w:val="26"/>
          <w:szCs w:val="26"/>
          <w:rtl w:val="0"/>
        </w:rPr>
        <w:t xml:space="preserve">, </w:t>
      </w:r>
      <w:r>
        <w:rPr>
          <w:rFonts w:hint="default" w:ascii="Times New Roman" w:hAnsi="Times New Roman" w:cs="Times New Roman"/>
          <w:color w:val="B5CEA8"/>
          <w:sz w:val="26"/>
          <w:szCs w:val="26"/>
          <w:rtl w:val="0"/>
        </w:rPr>
        <w:t>10</w:t>
      </w:r>
      <w:r>
        <w:rPr>
          <w:rFonts w:hint="default" w:ascii="Times New Roman" w:hAnsi="Times New Roman" w:cs="Times New Roman"/>
          <w:color w:val="D4D4D4"/>
          <w:sz w:val="26"/>
          <w:szCs w:val="26"/>
          <w:rtl w:val="0"/>
        </w:rPr>
        <w:t xml:space="preserve">, &amp; HelloWorldTaskHandle, </w:t>
      </w:r>
      <w:r>
        <w:rPr>
          <w:rFonts w:hint="default" w:ascii="Times New Roman" w:hAnsi="Times New Roman" w:cs="Times New Roman"/>
          <w:color w:val="B5CEA8"/>
          <w:sz w:val="26"/>
          <w:szCs w:val="26"/>
          <w:rtl w:val="0"/>
        </w:rPr>
        <w:t>1</w:t>
      </w:r>
      <w:r>
        <w:rPr>
          <w:rFonts w:hint="default" w:ascii="Times New Roman" w:hAnsi="Times New Roman" w:cs="Times New Roman"/>
          <w:color w:val="D4D4D4"/>
          <w:sz w:val="26"/>
          <w:szCs w:val="26"/>
          <w:rtl w:val="0"/>
        </w:rPr>
        <w:t>);</w:t>
      </w:r>
    </w:p>
    <w:p w14:paraId="00000165">
      <w:pPr>
        <w:shd w:val="clear" w:fill="1E1E1E"/>
        <w:tabs>
          <w:tab w:val="left" w:pos="501"/>
        </w:tabs>
        <w:spacing w:before="59" w:line="325" w:lineRule="auto"/>
        <w:ind w:left="566" w:hanging="354"/>
        <w:jc w:val="both"/>
        <w:rPr>
          <w:rFonts w:hint="default" w:ascii="Times New Roman" w:hAnsi="Times New Roman" w:cs="Times New Roman"/>
          <w:color w:val="D4D4D4"/>
          <w:sz w:val="26"/>
          <w:szCs w:val="26"/>
        </w:rPr>
      </w:pPr>
      <w:r>
        <w:rPr>
          <w:rFonts w:hint="default" w:ascii="Times New Roman" w:hAnsi="Times New Roman" w:cs="Times New Roman"/>
          <w:color w:val="D4D4D4"/>
          <w:sz w:val="26"/>
          <w:szCs w:val="26"/>
          <w:rtl w:val="0"/>
        </w:rPr>
        <w:t>}</w:t>
      </w:r>
    </w:p>
    <w:p w14:paraId="000001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p>
    <w:p w14:paraId="000001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p>
    <w:p w14:paraId="766B46EA">
      <w:pPr>
        <w:keepNext w:val="0"/>
        <w:keepLines w:val="0"/>
        <w:pageBreakBefore w:val="0"/>
        <w:widowControl w:val="0"/>
        <w:numPr>
          <w:ilvl w:val="0"/>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420"/>
        </w:tabs>
        <w:spacing w:before="59" w:after="0" w:line="360" w:lineRule="auto"/>
        <w:ind w:left="420" w:leftChars="0" w:right="0" w:rightChars="0" w:hanging="4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tl w:val="0"/>
        </w:rPr>
        <w:t>Thêm thư viện:</w:t>
      </w:r>
    </w:p>
    <w:p w14:paraId="00000168">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&lt;stdio.h&gt; // Thư viện chuẩn cho các nhập xuất dữ liệu, ở đây dùng cho hàm printf().</w:t>
      </w:r>
    </w:p>
    <w:p w14:paraId="00000169">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"freertos/FreeRTOS.h" // Thư viện lõi của FreeRTOS.</w:t>
      </w:r>
    </w:p>
    <w:p w14:paraId="0000016A">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"freertos/task.h" // Thư viện quản lý các Task (tạo, xóa, delay...).</w:t>
      </w:r>
    </w:p>
    <w:p w14:paraId="0000016B">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"driver/gpio.h" // Thư viện điều khiển các chân GPIO (General Purpose Input/Output).</w:t>
      </w:r>
    </w:p>
    <w:p w14:paraId="0000016C">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#include "sdkconfig.h" // Chứa các cấu hình của project.</w:t>
      </w:r>
    </w:p>
    <w:p w14:paraId="0000016E">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#include "led_strip.h" // Thư viện chuyên dụng để điều khiển các loại LED </w:t>
      </w:r>
    </w:p>
    <w:p w14:paraId="0000016F">
      <w:pPr>
        <w:keepNext w:val="0"/>
        <w:keepLines w:val="0"/>
        <w:pageBreakBefore w:val="0"/>
        <w:widowControl w:val="0"/>
        <w:numPr>
          <w:ilvl w:val="0"/>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420"/>
        </w:tabs>
        <w:spacing w:before="59" w:after="0" w:line="360" w:lineRule="auto"/>
        <w:ind w:left="420" w:leftChars="0" w:right="0" w:righ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#define </w:t>
      </w:r>
      <w:r>
        <w:rPr>
          <w:rFonts w:hint="default" w:ascii="Times New Roman" w:hAnsi="Times New Roman" w:eastAsia="SimSun" w:cs="Times New Roman"/>
          <w:b w:val="0"/>
          <w:bCs w:val="0"/>
          <w:sz w:val="26"/>
          <w:szCs w:val="26"/>
          <w:rtl w:val="0"/>
        </w:rPr>
        <w:t>LED</w:t>
      </w:r>
      <w:r>
        <w:rPr>
          <w:rFonts w:hint="default" w:ascii="Times New Roman" w:hAnsi="Times New Roman" w:cs="Times New Roman"/>
          <w:sz w:val="26"/>
          <w:szCs w:val="26"/>
          <w:rtl w:val="0"/>
        </w:rPr>
        <w:t>_GPIO GPIO_NUM_48</w:t>
      </w:r>
    </w:p>
    <w:p w14:paraId="00000171">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Định </w:t>
      </w:r>
      <w:r>
        <w:rPr>
          <w:rFonts w:hint="default" w:ascii="Times New Roman" w:hAnsi="Times New Roman" w:eastAsia="SimSun" w:cs="Times New Roman"/>
          <w:sz w:val="26"/>
          <w:szCs w:val="26"/>
          <w:rtl w:val="0"/>
        </w:rPr>
        <w:t xml:space="preserve">nghĩa </w:t>
      </w:r>
      <w:r>
        <w:rPr>
          <w:rFonts w:hint="default" w:ascii="Times New Roman" w:hAnsi="Times New Roman" w:cs="Times New Roman"/>
          <w:sz w:val="26"/>
          <w:szCs w:val="26"/>
          <w:rtl w:val="0"/>
        </w:rPr>
        <w:t>biến toàn cục ở đây là chân 48, do nhóm em dùng esp32-s3 nên dùng chân này để điều khiển</w:t>
      </w:r>
    </w:p>
    <w:p w14:paraId="00000172">
      <w:pPr>
        <w:keepNext w:val="0"/>
        <w:keepLines w:val="0"/>
        <w:pageBreakBefore w:val="0"/>
        <w:widowControl w:val="0"/>
        <w:numPr>
          <w:ilvl w:val="0"/>
          <w:numId w:val="0"/>
        </w:numPr>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Chars="0" w:right="0" w:rightChars="0"/>
        <w:jc w:val="both"/>
        <w:rPr>
          <w:rFonts w:hint="default" w:ascii="Times New Roman" w:hAnsi="Times New Roman" w:cs="Times New Roman"/>
          <w:sz w:val="26"/>
          <w:szCs w:val="26"/>
        </w:rPr>
      </w:pPr>
      <w:r>
        <w:rPr>
          <w:rFonts w:hint="default" w:ascii="Times New Roman" w:hAnsi="Times New Roman" w:cs="Times New Roman"/>
          <w:sz w:val="26"/>
          <w:szCs w:val="26"/>
          <w:rtl w:val="0"/>
        </w:rPr>
        <w:t>TaskHandle_t HelloWorldTaskHandle = NULL;</w:t>
      </w:r>
    </w:p>
    <w:p w14:paraId="38206502">
      <w:pPr>
        <w:keepNext w:val="0"/>
        <w:keepLines w:val="0"/>
        <w:pageBreakBefore w:val="0"/>
        <w:widowControl w:val="0"/>
        <w:numPr>
          <w:ilvl w:val="0"/>
          <w:numId w:val="0"/>
        </w:numPr>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Chars="0" w:right="0" w:rightChars="0"/>
        <w:jc w:val="both"/>
        <w:rPr>
          <w:rFonts w:hint="default" w:ascii="Times New Roman" w:hAnsi="Times New Roman" w:cs="Times New Roman"/>
          <w:sz w:val="26"/>
          <w:szCs w:val="26"/>
          <w:rtl w:val="0"/>
        </w:rPr>
      </w:pPr>
      <w:r>
        <w:rPr>
          <w:rFonts w:hint="default" w:ascii="Times New Roman" w:hAnsi="Times New Roman" w:eastAsia="SimSun" w:cs="Times New Roman"/>
          <w:sz w:val="26"/>
          <w:szCs w:val="26"/>
          <w:rtl w:val="0"/>
        </w:rPr>
        <w:t>TaskHandle</w:t>
      </w:r>
      <w:r>
        <w:rPr>
          <w:rFonts w:hint="default" w:ascii="Times New Roman" w:hAnsi="Times New Roman" w:cs="Times New Roman"/>
          <w:sz w:val="26"/>
          <w:szCs w:val="26"/>
          <w:rtl w:val="0"/>
        </w:rPr>
        <w:t>_t BlinkyTaskHandle = NULL;</w:t>
      </w:r>
    </w:p>
    <w:p w14:paraId="00000174">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Khai báo 2 biến để điều khiển </w:t>
      </w:r>
      <w:r>
        <w:rPr>
          <w:rFonts w:hint="default" w:ascii="Times New Roman" w:hAnsi="Times New Roman" w:eastAsia="SimSun" w:cs="Times New Roman"/>
          <w:sz w:val="26"/>
          <w:szCs w:val="26"/>
          <w:rtl w:val="0"/>
        </w:rPr>
        <w:t xml:space="preserve">công </w:t>
      </w:r>
      <w:r>
        <w:rPr>
          <w:rFonts w:hint="default" w:ascii="Times New Roman" w:hAnsi="Times New Roman" w:cs="Times New Roman"/>
          <w:sz w:val="26"/>
          <w:szCs w:val="26"/>
          <w:rtl w:val="0"/>
        </w:rPr>
        <w:t>việc</w:t>
      </w:r>
    </w:p>
    <w:p w14:paraId="00000175">
      <w:pPr>
        <w:keepNext w:val="0"/>
        <w:keepLines w:val="0"/>
        <w:pageBreakBefore w:val="0"/>
        <w:widowControl w:val="0"/>
        <w:numPr>
          <w:ilvl w:val="0"/>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420"/>
        </w:tabs>
        <w:spacing w:before="59" w:after="0" w:line="360" w:lineRule="auto"/>
        <w:ind w:left="420" w:leftChars="0" w:right="0" w:righ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sz w:val="26"/>
          <w:szCs w:val="26"/>
          <w:rtl w:val="0"/>
        </w:rPr>
        <w:t xml:space="preserve">Hàm </w:t>
      </w:r>
      <w:r>
        <w:rPr>
          <w:rFonts w:hint="default" w:ascii="Times New Roman" w:hAnsi="Times New Roman" w:cs="Times New Roman"/>
          <w:b/>
          <w:bCs/>
          <w:sz w:val="26"/>
          <w:szCs w:val="26"/>
          <w:rtl w:val="0"/>
        </w:rPr>
        <w:t>HelloWorld_Task</w:t>
      </w:r>
    </w:p>
    <w:p w14:paraId="00000176">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void HelloWorld_Task(void * arg) {</w:t>
      </w:r>
    </w:p>
    <w:p w14:paraId="00000177">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while (1) {</w:t>
      </w:r>
    </w:p>
    <w:p w14:paraId="00000178">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printf("Task running: Hello World ..\n");</w:t>
      </w:r>
    </w:p>
    <w:p w14:paraId="00000179">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vTaskDelay(1000 / portTICK_PERIOD_MS);</w:t>
      </w:r>
    </w:p>
    <w:p w14:paraId="0000017A">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14:paraId="0000017B">
      <w:pPr>
        <w:keepNext w:val="0"/>
        <w:keepLines w:val="0"/>
        <w:pageBreakBefore w:val="0"/>
        <w:widowControl w:val="0"/>
        <w:pBdr>
          <w:top w:val="single" w:color="auto" w:sz="4" w:space="0"/>
          <w:left w:val="single" w:color="auto" w:sz="4" w:space="0"/>
          <w:bottom w:val="single" w:color="auto" w:sz="4" w:space="0"/>
          <w:right w:val="single" w:color="auto" w:sz="4" w:space="0"/>
          <w:between w:val="none" w:color="auto" w:sz="0" w:space="0"/>
        </w:pBdr>
        <w:shd w:val="clear" w:fill="auto"/>
        <w:tabs>
          <w:tab w:val="left" w:pos="501"/>
        </w:tabs>
        <w:spacing w:before="59" w:after="0" w:line="360" w:lineRule="auto"/>
        <w:ind w:left="56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17C">
      <w:pPr>
        <w:keepNext w:val="0"/>
        <w:keepLines w:val="0"/>
        <w:pageBreakBefore w:val="0"/>
        <w:widowControl w:val="0"/>
        <w:numPr>
          <w:ilvl w:val="1"/>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Vòng lặp vô hạn để in </w:t>
      </w:r>
      <w:r>
        <w:rPr>
          <w:rFonts w:hint="default" w:ascii="Times New Roman" w:hAnsi="Times New Roman" w:eastAsia="SimSun" w:cs="Times New Roman"/>
          <w:sz w:val="26"/>
          <w:szCs w:val="26"/>
          <w:rtl w:val="0"/>
        </w:rPr>
        <w:t xml:space="preserve">log </w:t>
      </w:r>
      <w:r>
        <w:rPr>
          <w:rFonts w:hint="default" w:ascii="Times New Roman" w:hAnsi="Times New Roman" w:cs="Times New Roman"/>
          <w:sz w:val="26"/>
          <w:szCs w:val="26"/>
          <w:rtl w:val="0"/>
        </w:rPr>
        <w:t>Hello World sau mỗi 1 giây</w:t>
      </w:r>
    </w:p>
    <w:p w14:paraId="000001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01"/>
        </w:tabs>
        <w:spacing w:before="59" w:after="0" w:line="360" w:lineRule="auto"/>
        <w:ind w:left="0" w:right="0" w:firstLine="0"/>
        <w:jc w:val="both"/>
        <w:rPr>
          <w:rFonts w:hint="default" w:ascii="Times New Roman" w:hAnsi="Times New Roman" w:cs="Times New Roman"/>
          <w:b/>
          <w:sz w:val="26"/>
          <w:szCs w:val="26"/>
        </w:rPr>
      </w:pPr>
      <w:r>
        <w:rPr>
          <w:rFonts w:hint="default" w:ascii="Times New Roman" w:hAnsi="Times New Roman" w:cs="Times New Roman"/>
          <w:sz w:val="26"/>
          <w:szCs w:val="26"/>
          <w:rtl w:val="0"/>
        </w:rPr>
        <w:t xml:space="preserve">Hàm </w:t>
      </w:r>
      <w:r>
        <w:rPr>
          <w:rFonts w:hint="default" w:ascii="Times New Roman" w:hAnsi="Times New Roman" w:cs="Times New Roman"/>
          <w:b/>
          <w:sz w:val="26"/>
          <w:szCs w:val="26"/>
          <w:rtl w:val="0"/>
        </w:rPr>
        <w:t>Blinky_Task</w:t>
      </w:r>
    </w:p>
    <w:p w14:paraId="0000017F">
      <w:pPr>
        <w:shd w:val="clear" w:fill="1E1E1E"/>
        <w:tabs>
          <w:tab w:val="left" w:pos="501"/>
        </w:tabs>
        <w:spacing w:before="59" w:line="325" w:lineRule="auto"/>
        <w:jc w:val="both"/>
        <w:rPr>
          <w:rFonts w:hint="default" w:ascii="Times New Roman" w:hAnsi="Times New Roman" w:cs="Times New Roman"/>
          <w:b/>
          <w:color w:val="6A9955"/>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6A9955"/>
          <w:sz w:val="26"/>
          <w:szCs w:val="26"/>
          <w:rtl w:val="0"/>
        </w:rPr>
        <w:t>// Cấu hình LED strip</w:t>
      </w:r>
    </w:p>
    <w:p w14:paraId="00000180">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4EC9B0"/>
          <w:sz w:val="26"/>
          <w:szCs w:val="26"/>
          <w:rtl w:val="0"/>
        </w:rPr>
        <w:t>led_strip_config_t</w:t>
      </w: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strip_config</w:t>
      </w:r>
      <w:r>
        <w:rPr>
          <w:rFonts w:hint="default" w:ascii="Times New Roman" w:hAnsi="Times New Roman" w:cs="Times New Roman"/>
          <w:b/>
          <w:color w:val="D4D4D4"/>
          <w:sz w:val="26"/>
          <w:szCs w:val="26"/>
          <w:rtl w:val="0"/>
        </w:rPr>
        <w:t xml:space="preserve"> = {</w:t>
      </w:r>
    </w:p>
    <w:p w14:paraId="00000181">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strip_gpio_num</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569CD6"/>
          <w:sz w:val="26"/>
          <w:szCs w:val="26"/>
          <w:rtl w:val="0"/>
        </w:rPr>
        <w:t>LED_GPIO</w:t>
      </w:r>
      <w:r>
        <w:rPr>
          <w:rFonts w:hint="default" w:ascii="Times New Roman" w:hAnsi="Times New Roman" w:cs="Times New Roman"/>
          <w:b/>
          <w:color w:val="D4D4D4"/>
          <w:sz w:val="26"/>
          <w:szCs w:val="26"/>
          <w:rtl w:val="0"/>
        </w:rPr>
        <w:t>,</w:t>
      </w:r>
    </w:p>
    <w:p w14:paraId="00000182">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max_leds</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B5CEA8"/>
          <w:sz w:val="26"/>
          <w:szCs w:val="26"/>
          <w:rtl w:val="0"/>
        </w:rPr>
        <w:t>1</w:t>
      </w:r>
      <w:r>
        <w:rPr>
          <w:rFonts w:hint="default" w:ascii="Times New Roman" w:hAnsi="Times New Roman" w:cs="Times New Roman"/>
          <w:b/>
          <w:color w:val="D4D4D4"/>
          <w:sz w:val="26"/>
          <w:szCs w:val="26"/>
          <w:rtl w:val="0"/>
        </w:rPr>
        <w:t>,</w:t>
      </w:r>
    </w:p>
    <w:p w14:paraId="00000183">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p>
    <w:p w14:paraId="00000184">
      <w:pPr>
        <w:shd w:val="clear" w:fill="1E1E1E"/>
        <w:tabs>
          <w:tab w:val="left" w:pos="501"/>
        </w:tabs>
        <w:spacing w:before="59" w:line="325" w:lineRule="auto"/>
        <w:jc w:val="both"/>
        <w:rPr>
          <w:rFonts w:hint="default" w:ascii="Times New Roman" w:hAnsi="Times New Roman" w:cs="Times New Roman"/>
          <w:b/>
          <w:color w:val="D4D4D4"/>
          <w:sz w:val="26"/>
          <w:szCs w:val="26"/>
        </w:rPr>
      </w:pPr>
    </w:p>
    <w:p w14:paraId="00000185">
      <w:pPr>
        <w:shd w:val="clear" w:fill="1E1E1E"/>
        <w:tabs>
          <w:tab w:val="left" w:pos="501"/>
        </w:tabs>
        <w:spacing w:before="59" w:line="325" w:lineRule="auto"/>
        <w:jc w:val="both"/>
        <w:rPr>
          <w:rFonts w:hint="default" w:ascii="Times New Roman" w:hAnsi="Times New Roman" w:cs="Times New Roman"/>
          <w:b/>
          <w:color w:val="6A9955"/>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6A9955"/>
          <w:sz w:val="26"/>
          <w:szCs w:val="26"/>
          <w:rtl w:val="0"/>
        </w:rPr>
        <w:t>// Cấu hình RMT (Remote Control) cho LED WS2812</w:t>
      </w:r>
    </w:p>
    <w:p w14:paraId="00000186">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4EC9B0"/>
          <w:sz w:val="26"/>
          <w:szCs w:val="26"/>
          <w:rtl w:val="0"/>
        </w:rPr>
        <w:t>led_strip_rmt_config_t</w:t>
      </w: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rmt_config</w:t>
      </w:r>
      <w:r>
        <w:rPr>
          <w:rFonts w:hint="default" w:ascii="Times New Roman" w:hAnsi="Times New Roman" w:cs="Times New Roman"/>
          <w:b/>
          <w:color w:val="D4D4D4"/>
          <w:sz w:val="26"/>
          <w:szCs w:val="26"/>
          <w:rtl w:val="0"/>
        </w:rPr>
        <w:t xml:space="preserve"> = {</w:t>
      </w:r>
    </w:p>
    <w:p w14:paraId="00000187">
      <w:pPr>
        <w:shd w:val="clear" w:fill="1E1E1E"/>
        <w:tabs>
          <w:tab w:val="left" w:pos="501"/>
        </w:tabs>
        <w:spacing w:before="59" w:line="325" w:lineRule="auto"/>
        <w:jc w:val="both"/>
        <w:rPr>
          <w:rFonts w:hint="default" w:ascii="Times New Roman" w:hAnsi="Times New Roman" w:cs="Times New Roman"/>
          <w:b/>
          <w:color w:val="6A9955"/>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resolution_hz</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B5CEA8"/>
          <w:sz w:val="26"/>
          <w:szCs w:val="26"/>
          <w:rtl w:val="0"/>
        </w:rPr>
        <w:t>10</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B5CEA8"/>
          <w:sz w:val="26"/>
          <w:szCs w:val="26"/>
          <w:rtl w:val="0"/>
        </w:rPr>
        <w:t>1000</w:t>
      </w:r>
      <w:r>
        <w:rPr>
          <w:rFonts w:hint="default" w:ascii="Times New Roman" w:hAnsi="Times New Roman" w:cs="Times New Roman"/>
          <w:b/>
          <w:color w:val="D4D4D4"/>
          <w:sz w:val="26"/>
          <w:szCs w:val="26"/>
          <w:rtl w:val="0"/>
        </w:rPr>
        <w:t xml:space="preserve"> * </w:t>
      </w:r>
      <w:r>
        <w:rPr>
          <w:rFonts w:hint="default" w:ascii="Times New Roman" w:hAnsi="Times New Roman" w:cs="Times New Roman"/>
          <w:b/>
          <w:color w:val="B5CEA8"/>
          <w:sz w:val="26"/>
          <w:szCs w:val="26"/>
          <w:rtl w:val="0"/>
        </w:rPr>
        <w:t>1000</w:t>
      </w:r>
      <w:r>
        <w:rPr>
          <w:rFonts w:hint="default" w:ascii="Times New Roman" w:hAnsi="Times New Roman" w:cs="Times New Roman"/>
          <w:b/>
          <w:color w:val="D4D4D4"/>
          <w:sz w:val="26"/>
          <w:szCs w:val="26"/>
          <w:rtl w:val="0"/>
        </w:rPr>
        <w:t>,</w:t>
      </w:r>
      <w:r>
        <w:rPr>
          <w:rFonts w:hint="default" w:ascii="Times New Roman" w:hAnsi="Times New Roman" w:cs="Times New Roman"/>
          <w:b/>
          <w:color w:val="6A9955"/>
          <w:sz w:val="26"/>
          <w:szCs w:val="26"/>
          <w:rtl w:val="0"/>
        </w:rPr>
        <w:t xml:space="preserve"> // 10 MHz</w:t>
      </w:r>
    </w:p>
    <w:p w14:paraId="00000188">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p>
    <w:p w14:paraId="00000189">
      <w:pPr>
        <w:shd w:val="clear" w:fill="1E1E1E"/>
        <w:tabs>
          <w:tab w:val="left" w:pos="501"/>
        </w:tabs>
        <w:spacing w:before="59" w:line="325" w:lineRule="auto"/>
        <w:jc w:val="both"/>
        <w:rPr>
          <w:rFonts w:hint="default" w:ascii="Times New Roman" w:hAnsi="Times New Roman" w:cs="Times New Roman"/>
          <w:b/>
          <w:color w:val="D4D4D4"/>
          <w:sz w:val="26"/>
          <w:szCs w:val="26"/>
        </w:rPr>
      </w:pPr>
    </w:p>
    <w:p w14:paraId="0000018A">
      <w:pPr>
        <w:shd w:val="clear" w:fill="1E1E1E"/>
        <w:tabs>
          <w:tab w:val="left" w:pos="501"/>
        </w:tabs>
        <w:spacing w:before="59" w:line="325" w:lineRule="auto"/>
        <w:jc w:val="both"/>
        <w:rPr>
          <w:rFonts w:hint="default" w:ascii="Times New Roman" w:hAnsi="Times New Roman" w:cs="Times New Roman"/>
          <w:b/>
          <w:color w:val="6A9955"/>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6A9955"/>
          <w:sz w:val="26"/>
          <w:szCs w:val="26"/>
          <w:rtl w:val="0"/>
        </w:rPr>
        <w:t>// Tạo handle cho LED strip</w:t>
      </w:r>
    </w:p>
    <w:p w14:paraId="0000018B">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4EC9B0"/>
          <w:sz w:val="26"/>
          <w:szCs w:val="26"/>
          <w:rtl w:val="0"/>
        </w:rPr>
        <w:t>led_strip_handle_t</w:t>
      </w: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9CDCFE"/>
          <w:sz w:val="26"/>
          <w:szCs w:val="26"/>
          <w:rtl w:val="0"/>
        </w:rPr>
        <w:t>led_strip</w:t>
      </w:r>
      <w:r>
        <w:rPr>
          <w:rFonts w:hint="default" w:ascii="Times New Roman" w:hAnsi="Times New Roman" w:cs="Times New Roman"/>
          <w:b/>
          <w:color w:val="D4D4D4"/>
          <w:sz w:val="26"/>
          <w:szCs w:val="26"/>
          <w:rtl w:val="0"/>
        </w:rPr>
        <w:t>;</w:t>
      </w:r>
    </w:p>
    <w:p w14:paraId="0000018C">
      <w:pPr>
        <w:shd w:val="clear" w:fill="1E1E1E"/>
        <w:tabs>
          <w:tab w:val="left" w:pos="501"/>
        </w:tabs>
        <w:spacing w:before="59" w:line="325" w:lineRule="auto"/>
        <w:jc w:val="both"/>
        <w:rPr>
          <w:rFonts w:hint="default" w:ascii="Times New Roman" w:hAnsi="Times New Roman" w:cs="Times New Roman"/>
          <w:b/>
          <w:color w:val="D4D4D4"/>
          <w:sz w:val="26"/>
          <w:szCs w:val="26"/>
        </w:rPr>
      </w:pPr>
      <w:r>
        <w:rPr>
          <w:rFonts w:hint="default" w:ascii="Times New Roman" w:hAnsi="Times New Roman" w:cs="Times New Roman"/>
          <w:b/>
          <w:color w:val="D4D4D4"/>
          <w:sz w:val="26"/>
          <w:szCs w:val="26"/>
          <w:rtl w:val="0"/>
        </w:rPr>
        <w:t xml:space="preserve">  </w:t>
      </w:r>
      <w:r>
        <w:rPr>
          <w:rFonts w:hint="default" w:ascii="Times New Roman" w:hAnsi="Times New Roman" w:cs="Times New Roman"/>
          <w:b/>
          <w:color w:val="DCDCAA"/>
          <w:sz w:val="26"/>
          <w:szCs w:val="26"/>
          <w:rtl w:val="0"/>
        </w:rPr>
        <w:t>led_strip_new_rmt_device</w:t>
      </w:r>
      <w:r>
        <w:rPr>
          <w:rFonts w:hint="default" w:ascii="Times New Roman" w:hAnsi="Times New Roman" w:cs="Times New Roman"/>
          <w:b/>
          <w:color w:val="D4D4D4"/>
          <w:sz w:val="26"/>
          <w:szCs w:val="26"/>
          <w:rtl w:val="0"/>
        </w:rPr>
        <w:t xml:space="preserve">( &amp; </w:t>
      </w:r>
      <w:r>
        <w:rPr>
          <w:rFonts w:hint="default" w:ascii="Times New Roman" w:hAnsi="Times New Roman" w:cs="Times New Roman"/>
          <w:b/>
          <w:color w:val="9CDCFE"/>
          <w:sz w:val="26"/>
          <w:szCs w:val="26"/>
          <w:rtl w:val="0"/>
        </w:rPr>
        <w:t>strip_config</w:t>
      </w:r>
      <w:r>
        <w:rPr>
          <w:rFonts w:hint="default" w:ascii="Times New Roman" w:hAnsi="Times New Roman" w:cs="Times New Roman"/>
          <w:b/>
          <w:color w:val="D4D4D4"/>
          <w:sz w:val="26"/>
          <w:szCs w:val="26"/>
          <w:rtl w:val="0"/>
        </w:rPr>
        <w:t xml:space="preserve">, &amp; </w:t>
      </w:r>
      <w:r>
        <w:rPr>
          <w:rFonts w:hint="default" w:ascii="Times New Roman" w:hAnsi="Times New Roman" w:cs="Times New Roman"/>
          <w:b/>
          <w:color w:val="9CDCFE"/>
          <w:sz w:val="26"/>
          <w:szCs w:val="26"/>
          <w:rtl w:val="0"/>
        </w:rPr>
        <w:t>rmt_config</w:t>
      </w:r>
      <w:r>
        <w:rPr>
          <w:rFonts w:hint="default" w:ascii="Times New Roman" w:hAnsi="Times New Roman" w:cs="Times New Roman"/>
          <w:b/>
          <w:color w:val="D4D4D4"/>
          <w:sz w:val="26"/>
          <w:szCs w:val="26"/>
          <w:rtl w:val="0"/>
        </w:rPr>
        <w:t xml:space="preserve">, &amp; </w:t>
      </w:r>
      <w:r>
        <w:rPr>
          <w:rFonts w:hint="default" w:ascii="Times New Roman" w:hAnsi="Times New Roman" w:cs="Times New Roman"/>
          <w:b/>
          <w:color w:val="9CDCFE"/>
          <w:sz w:val="26"/>
          <w:szCs w:val="26"/>
          <w:rtl w:val="0"/>
        </w:rPr>
        <w:t>led_strip</w:t>
      </w:r>
      <w:r>
        <w:rPr>
          <w:rFonts w:hint="default" w:ascii="Times New Roman" w:hAnsi="Times New Roman" w:cs="Times New Roman"/>
          <w:b/>
          <w:color w:val="D4D4D4"/>
          <w:sz w:val="26"/>
          <w:szCs w:val="26"/>
          <w:rtl w:val="0"/>
        </w:rPr>
        <w:t>);</w:t>
      </w:r>
    </w:p>
    <w:p w14:paraId="0000018E">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righ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Cấu hình led và khai báo </w:t>
      </w:r>
      <w:r>
        <w:rPr>
          <w:rFonts w:hint="default" w:ascii="Times New Roman" w:hAnsi="Times New Roman" w:cs="Times New Roman"/>
          <w:b/>
          <w:sz w:val="26"/>
          <w:szCs w:val="26"/>
          <w:rtl w:val="0"/>
        </w:rPr>
        <w:t xml:space="preserve">led_strip </w:t>
      </w:r>
      <w:r>
        <w:rPr>
          <w:rFonts w:hint="default" w:ascii="Times New Roman" w:hAnsi="Times New Roman" w:cs="Times New Roman"/>
          <w:sz w:val="26"/>
          <w:szCs w:val="26"/>
          <w:rtl w:val="0"/>
        </w:rPr>
        <w:t>đẻ điều khiển led</w:t>
      </w:r>
    </w:p>
    <w:p w14:paraId="0000018F">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00000190">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int</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9CDCFE"/>
          <w:sz w:val="21"/>
          <w:szCs w:val="21"/>
          <w:rtl w:val="0"/>
        </w:rPr>
        <w:t>count_second</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w:t>
      </w:r>
    </w:p>
    <w:p w14:paraId="00000191">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p>
    <w:p w14:paraId="00000192">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while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w:t>
      </w:r>
      <w:r>
        <w:rPr>
          <w:rFonts w:hint="default" w:ascii="Times New Roman" w:hAnsi="Times New Roman" w:eastAsia="Consolas" w:cs="Times New Roman"/>
          <w:color w:val="D4D4D4"/>
          <w:sz w:val="21"/>
          <w:szCs w:val="21"/>
          <w:rtl w:val="0"/>
        </w:rPr>
        <w:t>) {</w:t>
      </w:r>
    </w:p>
    <w:p w14:paraId="00000193">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9CDCFE"/>
          <w:sz w:val="21"/>
          <w:szCs w:val="21"/>
          <w:rtl w:val="0"/>
        </w:rPr>
        <w:t>count_second</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B5CEA8"/>
          <w:sz w:val="21"/>
          <w:szCs w:val="21"/>
          <w:rtl w:val="0"/>
        </w:rPr>
        <w:t>1</w:t>
      </w:r>
      <w:r>
        <w:rPr>
          <w:rFonts w:hint="default" w:ascii="Times New Roman" w:hAnsi="Times New Roman" w:eastAsia="Consolas" w:cs="Times New Roman"/>
          <w:color w:val="D4D4D4"/>
          <w:sz w:val="21"/>
          <w:szCs w:val="21"/>
          <w:rtl w:val="0"/>
        </w:rPr>
        <w:t>;</w:t>
      </w:r>
    </w:p>
    <w:p w14:paraId="00000194">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switch</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9CDCFE"/>
          <w:sz w:val="21"/>
          <w:szCs w:val="21"/>
          <w:rtl w:val="0"/>
        </w:rPr>
        <w:t>count_second</w:t>
      </w:r>
      <w:r>
        <w:rPr>
          <w:rFonts w:hint="default" w:ascii="Times New Roman" w:hAnsi="Times New Roman" w:eastAsia="Consolas" w:cs="Times New Roman"/>
          <w:color w:val="D4D4D4"/>
          <w:sz w:val="21"/>
          <w:szCs w:val="21"/>
          <w:rtl w:val="0"/>
        </w:rPr>
        <w:t>) {</w:t>
      </w:r>
    </w:p>
    <w:p w14:paraId="00000195">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case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10</w:t>
      </w:r>
      <w:r>
        <w:rPr>
          <w:rFonts w:hint="default" w:ascii="Times New Roman" w:hAnsi="Times New Roman" w:eastAsia="Consolas" w:cs="Times New Roman"/>
          <w:color w:val="D4D4D4"/>
          <w:sz w:val="21"/>
          <w:szCs w:val="21"/>
          <w:rtl w:val="0"/>
        </w:rPr>
        <w:t>:</w:t>
      </w:r>
    </w:p>
    <w:p w14:paraId="00000196">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vTaskSuspend</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HelloWorldTaskHandle</w:t>
      </w:r>
      <w:r>
        <w:rPr>
          <w:rFonts w:hint="default" w:ascii="Times New Roman" w:hAnsi="Times New Roman" w:eastAsia="Consolas" w:cs="Times New Roman"/>
          <w:color w:val="D4D4D4"/>
          <w:sz w:val="21"/>
          <w:szCs w:val="21"/>
          <w:rtl w:val="0"/>
        </w:rPr>
        <w:t>);</w:t>
      </w:r>
    </w:p>
    <w:p w14:paraId="00000197">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printf</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CE9178"/>
          <w:sz w:val="21"/>
          <w:szCs w:val="21"/>
          <w:rtl w:val="0"/>
        </w:rPr>
        <w:t xml:space="preserve">"HelloWorld task suspended .. </w:t>
      </w:r>
      <w:r>
        <w:rPr>
          <w:rFonts w:hint="default" w:ascii="Times New Roman" w:hAnsi="Times New Roman" w:eastAsia="Consolas" w:cs="Times New Roman"/>
          <w:color w:val="D7BA7D"/>
          <w:sz w:val="21"/>
          <w:szCs w:val="21"/>
          <w:rtl w:val="0"/>
        </w:rPr>
        <w:t>\n</w:t>
      </w:r>
      <w:r>
        <w:rPr>
          <w:rFonts w:hint="default" w:ascii="Times New Roman" w:hAnsi="Times New Roman" w:eastAsia="Consolas" w:cs="Times New Roman"/>
          <w:color w:val="CE9178"/>
          <w:sz w:val="21"/>
          <w:szCs w:val="21"/>
          <w:rtl w:val="0"/>
        </w:rPr>
        <w:t>"</w:t>
      </w:r>
      <w:r>
        <w:rPr>
          <w:rFonts w:hint="default" w:ascii="Times New Roman" w:hAnsi="Times New Roman" w:eastAsia="Consolas" w:cs="Times New Roman"/>
          <w:color w:val="D4D4D4"/>
          <w:sz w:val="21"/>
          <w:szCs w:val="21"/>
          <w:rtl w:val="0"/>
        </w:rPr>
        <w:t>);</w:t>
      </w:r>
    </w:p>
    <w:p w14:paraId="00000198">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break</w:t>
      </w:r>
      <w:r>
        <w:rPr>
          <w:rFonts w:hint="default" w:ascii="Times New Roman" w:hAnsi="Times New Roman" w:eastAsia="Consolas" w:cs="Times New Roman"/>
          <w:color w:val="D4D4D4"/>
          <w:sz w:val="21"/>
          <w:szCs w:val="21"/>
          <w:rtl w:val="0"/>
        </w:rPr>
        <w:t>;</w:t>
      </w:r>
    </w:p>
    <w:p w14:paraId="00000199">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case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14</w:t>
      </w:r>
      <w:r>
        <w:rPr>
          <w:rFonts w:hint="default" w:ascii="Times New Roman" w:hAnsi="Times New Roman" w:eastAsia="Consolas" w:cs="Times New Roman"/>
          <w:color w:val="D4D4D4"/>
          <w:sz w:val="21"/>
          <w:szCs w:val="21"/>
          <w:rtl w:val="0"/>
        </w:rPr>
        <w:t>:</w:t>
      </w:r>
    </w:p>
    <w:p w14:paraId="0000019A">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vTaskResume</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HelloWorldTaskHandle</w:t>
      </w:r>
      <w:r>
        <w:rPr>
          <w:rFonts w:hint="default" w:ascii="Times New Roman" w:hAnsi="Times New Roman" w:eastAsia="Consolas" w:cs="Times New Roman"/>
          <w:color w:val="D4D4D4"/>
          <w:sz w:val="21"/>
          <w:szCs w:val="21"/>
          <w:rtl w:val="0"/>
        </w:rPr>
        <w:t>);</w:t>
      </w:r>
    </w:p>
    <w:p w14:paraId="0000019B">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printf</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CE9178"/>
          <w:sz w:val="21"/>
          <w:szCs w:val="21"/>
          <w:rtl w:val="0"/>
        </w:rPr>
        <w:t xml:space="preserve">"HelloWorld task resumed .. </w:t>
      </w:r>
      <w:r>
        <w:rPr>
          <w:rFonts w:hint="default" w:ascii="Times New Roman" w:hAnsi="Times New Roman" w:eastAsia="Consolas" w:cs="Times New Roman"/>
          <w:color w:val="D7BA7D"/>
          <w:sz w:val="21"/>
          <w:szCs w:val="21"/>
          <w:rtl w:val="0"/>
        </w:rPr>
        <w:t>\n</w:t>
      </w:r>
      <w:r>
        <w:rPr>
          <w:rFonts w:hint="default" w:ascii="Times New Roman" w:hAnsi="Times New Roman" w:eastAsia="Consolas" w:cs="Times New Roman"/>
          <w:color w:val="CE9178"/>
          <w:sz w:val="21"/>
          <w:szCs w:val="21"/>
          <w:rtl w:val="0"/>
        </w:rPr>
        <w:t>"</w:t>
      </w:r>
      <w:r>
        <w:rPr>
          <w:rFonts w:hint="default" w:ascii="Times New Roman" w:hAnsi="Times New Roman" w:eastAsia="Consolas" w:cs="Times New Roman"/>
          <w:color w:val="D4D4D4"/>
          <w:sz w:val="21"/>
          <w:szCs w:val="21"/>
          <w:rtl w:val="0"/>
        </w:rPr>
        <w:t>);</w:t>
      </w:r>
    </w:p>
    <w:p w14:paraId="0000019C">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break</w:t>
      </w:r>
      <w:r>
        <w:rPr>
          <w:rFonts w:hint="default" w:ascii="Times New Roman" w:hAnsi="Times New Roman" w:eastAsia="Consolas" w:cs="Times New Roman"/>
          <w:color w:val="D4D4D4"/>
          <w:sz w:val="21"/>
          <w:szCs w:val="21"/>
          <w:rtl w:val="0"/>
        </w:rPr>
        <w:t>;</w:t>
      </w:r>
    </w:p>
    <w:p w14:paraId="0000019D">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case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20</w:t>
      </w:r>
      <w:r>
        <w:rPr>
          <w:rFonts w:hint="default" w:ascii="Times New Roman" w:hAnsi="Times New Roman" w:eastAsia="Consolas" w:cs="Times New Roman"/>
          <w:color w:val="D4D4D4"/>
          <w:sz w:val="21"/>
          <w:szCs w:val="21"/>
          <w:rtl w:val="0"/>
        </w:rPr>
        <w:t>:</w:t>
      </w:r>
    </w:p>
    <w:p w14:paraId="0000019E">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vTaskDelete</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HelloWorldTaskHandle</w:t>
      </w:r>
      <w:r>
        <w:rPr>
          <w:rFonts w:hint="default" w:ascii="Times New Roman" w:hAnsi="Times New Roman" w:eastAsia="Consolas" w:cs="Times New Roman"/>
          <w:color w:val="D4D4D4"/>
          <w:sz w:val="21"/>
          <w:szCs w:val="21"/>
          <w:rtl w:val="0"/>
        </w:rPr>
        <w:t>);</w:t>
      </w:r>
    </w:p>
    <w:p w14:paraId="0000019F">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printf</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CE9178"/>
          <w:sz w:val="21"/>
          <w:szCs w:val="21"/>
          <w:rtl w:val="0"/>
        </w:rPr>
        <w:t xml:space="preserve">"HelloWorld task deleted .. </w:t>
      </w:r>
      <w:r>
        <w:rPr>
          <w:rFonts w:hint="default" w:ascii="Times New Roman" w:hAnsi="Times New Roman" w:eastAsia="Consolas" w:cs="Times New Roman"/>
          <w:color w:val="D7BA7D"/>
          <w:sz w:val="21"/>
          <w:szCs w:val="21"/>
          <w:rtl w:val="0"/>
        </w:rPr>
        <w:t>\n</w:t>
      </w:r>
      <w:r>
        <w:rPr>
          <w:rFonts w:hint="default" w:ascii="Times New Roman" w:hAnsi="Times New Roman" w:eastAsia="Consolas" w:cs="Times New Roman"/>
          <w:color w:val="CE9178"/>
          <w:sz w:val="21"/>
          <w:szCs w:val="21"/>
          <w:rtl w:val="0"/>
        </w:rPr>
        <w:t>"</w:t>
      </w:r>
      <w:r>
        <w:rPr>
          <w:rFonts w:hint="default" w:ascii="Times New Roman" w:hAnsi="Times New Roman" w:eastAsia="Consolas" w:cs="Times New Roman"/>
          <w:color w:val="D4D4D4"/>
          <w:sz w:val="21"/>
          <w:szCs w:val="21"/>
          <w:rtl w:val="0"/>
        </w:rPr>
        <w:t>);</w:t>
      </w:r>
    </w:p>
    <w:p w14:paraId="000001A0">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break</w:t>
      </w:r>
      <w:r>
        <w:rPr>
          <w:rFonts w:hint="default" w:ascii="Times New Roman" w:hAnsi="Times New Roman" w:eastAsia="Consolas" w:cs="Times New Roman"/>
          <w:color w:val="D4D4D4"/>
          <w:sz w:val="21"/>
          <w:szCs w:val="21"/>
          <w:rtl w:val="0"/>
        </w:rPr>
        <w:t>;</w:t>
      </w:r>
    </w:p>
    <w:p w14:paraId="000001A1">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default</w:t>
      </w:r>
      <w:r>
        <w:rPr>
          <w:rFonts w:hint="default" w:ascii="Times New Roman" w:hAnsi="Times New Roman" w:eastAsia="Consolas" w:cs="Times New Roman"/>
          <w:color w:val="D4D4D4"/>
          <w:sz w:val="21"/>
          <w:szCs w:val="21"/>
          <w:rtl w:val="0"/>
        </w:rPr>
        <w:t>:</w:t>
      </w:r>
    </w:p>
    <w:p w14:paraId="000001A2">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586C0"/>
          <w:sz w:val="21"/>
          <w:szCs w:val="21"/>
          <w:rtl w:val="0"/>
        </w:rPr>
        <w:t>break</w:t>
      </w:r>
      <w:r>
        <w:rPr>
          <w:rFonts w:hint="default" w:ascii="Times New Roman" w:hAnsi="Times New Roman" w:eastAsia="Consolas" w:cs="Times New Roman"/>
          <w:color w:val="D4D4D4"/>
          <w:sz w:val="21"/>
          <w:szCs w:val="21"/>
          <w:rtl w:val="0"/>
        </w:rPr>
        <w:t>;</w:t>
      </w:r>
    </w:p>
    <w:p w14:paraId="000001A3">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p>
    <w:p w14:paraId="000001A4">
      <w:pPr>
        <w:shd w:val="clear" w:fill="1E1E1E"/>
        <w:tabs>
          <w:tab w:val="left" w:pos="501"/>
        </w:tabs>
        <w:spacing w:before="59" w:line="325" w:lineRule="auto"/>
        <w:jc w:val="both"/>
        <w:rPr>
          <w:rFonts w:hint="default" w:ascii="Times New Roman" w:hAnsi="Times New Roman" w:eastAsia="Consolas" w:cs="Times New Roman"/>
          <w:color w:val="6A9955"/>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led_strip_set_pixel</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50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6A9955"/>
          <w:sz w:val="21"/>
          <w:szCs w:val="21"/>
          <w:rtl w:val="0"/>
        </w:rPr>
        <w:t xml:space="preserve"> // (R, G, B)</w:t>
      </w:r>
    </w:p>
    <w:p w14:paraId="000001A5">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ESP_ERROR_CHECK</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led_strip_refresh</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w:t>
      </w:r>
    </w:p>
    <w:p w14:paraId="000001A6">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vTaskDelay</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B5CEA8"/>
          <w:sz w:val="21"/>
          <w:szCs w:val="21"/>
          <w:rtl w:val="0"/>
        </w:rPr>
        <w:t>1000</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569CD6"/>
          <w:sz w:val="21"/>
          <w:szCs w:val="21"/>
          <w:rtl w:val="0"/>
        </w:rPr>
        <w:t>portTICK_PERIOD_MS</w:t>
      </w:r>
      <w:r>
        <w:rPr>
          <w:rFonts w:hint="default" w:ascii="Times New Roman" w:hAnsi="Times New Roman" w:eastAsia="Consolas" w:cs="Times New Roman"/>
          <w:color w:val="D4D4D4"/>
          <w:sz w:val="21"/>
          <w:szCs w:val="21"/>
          <w:rtl w:val="0"/>
        </w:rPr>
        <w:t>);</w:t>
      </w:r>
    </w:p>
    <w:p w14:paraId="000001A7">
      <w:pPr>
        <w:shd w:val="clear" w:fill="1E1E1E"/>
        <w:tabs>
          <w:tab w:val="left" w:pos="501"/>
        </w:tabs>
        <w:spacing w:before="59" w:line="325" w:lineRule="auto"/>
        <w:jc w:val="both"/>
        <w:rPr>
          <w:rFonts w:hint="default" w:ascii="Times New Roman" w:hAnsi="Times New Roman" w:eastAsia="Consolas" w:cs="Times New Roman"/>
          <w:color w:val="6A9955"/>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6A9955"/>
          <w:sz w:val="21"/>
          <w:szCs w:val="21"/>
          <w:rtl w:val="0"/>
        </w:rPr>
        <w:t>// Tắt LED</w:t>
      </w:r>
    </w:p>
    <w:p w14:paraId="000001A8">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ESP_ERROR_CHECK</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led_strip_clear</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w:t>
      </w:r>
    </w:p>
    <w:p w14:paraId="000001A9">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vTaskDelay</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B5CEA8"/>
          <w:sz w:val="21"/>
          <w:szCs w:val="21"/>
          <w:rtl w:val="0"/>
        </w:rPr>
        <w:t>1000</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569CD6"/>
          <w:sz w:val="21"/>
          <w:szCs w:val="21"/>
          <w:rtl w:val="0"/>
        </w:rPr>
        <w:t>portTICK_PERIOD_MS</w:t>
      </w:r>
      <w:r>
        <w:rPr>
          <w:rFonts w:hint="default" w:ascii="Times New Roman" w:hAnsi="Times New Roman" w:eastAsia="Consolas" w:cs="Times New Roman"/>
          <w:color w:val="D4D4D4"/>
          <w:sz w:val="21"/>
          <w:szCs w:val="21"/>
          <w:rtl w:val="0"/>
        </w:rPr>
        <w:t>);</w:t>
      </w:r>
    </w:p>
    <w:p w14:paraId="000001AA">
      <w:pPr>
        <w:shd w:val="clear" w:fill="1E1E1E"/>
        <w:tabs>
          <w:tab w:val="left" w:pos="501"/>
        </w:tabs>
        <w:spacing w:before="59" w:line="325" w:lineRule="auto"/>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p>
    <w:p w14:paraId="000001AC">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count_second đếm số giây trôi qua.</w:t>
      </w:r>
    </w:p>
    <w:p w14:paraId="000001AD">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Sau 10 giây: tạm dừng HelloWorld_Task.</w:t>
      </w:r>
    </w:p>
    <w:p w14:paraId="000001AE">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Sau 14 giây: tiếp tục HelloWorld_Task.</w:t>
      </w:r>
    </w:p>
    <w:p w14:paraId="000001B0">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01"/>
          <w:tab w:val="clear" w:pos="840"/>
        </w:tabs>
        <w:spacing w:before="59"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Sau 20 giây: xóa hẳn HelloWorld_Task.</w:t>
      </w:r>
    </w:p>
    <w:p w14:paraId="000001B1">
      <w:pPr>
        <w:shd w:val="clear" w:fill="1E1E1E"/>
        <w:tabs>
          <w:tab w:val="left" w:pos="338"/>
        </w:tabs>
        <w:spacing w:line="325" w:lineRule="auto"/>
        <w:ind w:left="146" w:hanging="354"/>
        <w:jc w:val="both"/>
        <w:rPr>
          <w:rFonts w:hint="default" w:ascii="Times New Roman" w:hAnsi="Times New Roman" w:eastAsia="Consolas" w:cs="Times New Roman"/>
          <w:color w:val="6A9955"/>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led_strip_set_pixel</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50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6A9955"/>
          <w:sz w:val="21"/>
          <w:szCs w:val="21"/>
          <w:rtl w:val="0"/>
        </w:rPr>
        <w:t xml:space="preserve"> // (R, G, B)</w:t>
      </w:r>
    </w:p>
    <w:p w14:paraId="000001B2">
      <w:pPr>
        <w:shd w:val="clear" w:fill="1E1E1E"/>
        <w:tabs>
          <w:tab w:val="left" w:pos="338"/>
        </w:tabs>
        <w:spacing w:line="325" w:lineRule="auto"/>
        <w:ind w:left="146" w:hanging="354"/>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ESP_ERROR_CHECK</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led_strip_refresh</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w:t>
      </w:r>
    </w:p>
    <w:p w14:paraId="000001B3">
      <w:pPr>
        <w:shd w:val="clear" w:fill="1E1E1E"/>
        <w:tabs>
          <w:tab w:val="left" w:pos="338"/>
        </w:tabs>
        <w:spacing w:line="325" w:lineRule="auto"/>
        <w:ind w:left="146" w:hanging="354"/>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vTaskDelay</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B5CEA8"/>
          <w:sz w:val="21"/>
          <w:szCs w:val="21"/>
          <w:rtl w:val="0"/>
        </w:rPr>
        <w:t>1000</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569CD6"/>
          <w:sz w:val="21"/>
          <w:szCs w:val="21"/>
          <w:rtl w:val="0"/>
        </w:rPr>
        <w:t>portTICK_PERIOD_MS</w:t>
      </w:r>
      <w:r>
        <w:rPr>
          <w:rFonts w:hint="default" w:ascii="Times New Roman" w:hAnsi="Times New Roman" w:eastAsia="Consolas" w:cs="Times New Roman"/>
          <w:color w:val="D4D4D4"/>
          <w:sz w:val="21"/>
          <w:szCs w:val="21"/>
          <w:rtl w:val="0"/>
        </w:rPr>
        <w:t>);</w:t>
      </w:r>
    </w:p>
    <w:p w14:paraId="000001B4">
      <w:pPr>
        <w:shd w:val="clear" w:fill="1E1E1E"/>
        <w:tabs>
          <w:tab w:val="left" w:pos="338"/>
        </w:tabs>
        <w:spacing w:line="325" w:lineRule="auto"/>
        <w:ind w:left="146" w:hanging="354"/>
        <w:jc w:val="both"/>
        <w:rPr>
          <w:rFonts w:hint="default" w:ascii="Times New Roman" w:hAnsi="Times New Roman" w:eastAsia="Consolas" w:cs="Times New Roman"/>
          <w:color w:val="6A9955"/>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6A9955"/>
          <w:sz w:val="21"/>
          <w:szCs w:val="21"/>
          <w:rtl w:val="0"/>
        </w:rPr>
        <w:t>// Tắt LED</w:t>
      </w:r>
    </w:p>
    <w:p w14:paraId="000001B5">
      <w:pPr>
        <w:shd w:val="clear" w:fill="1E1E1E"/>
        <w:tabs>
          <w:tab w:val="left" w:pos="338"/>
        </w:tabs>
        <w:spacing w:line="325" w:lineRule="auto"/>
        <w:ind w:left="146" w:hanging="354"/>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ESP_ERROR_CHECK</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led_strip_clear</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9CDCFE"/>
          <w:sz w:val="21"/>
          <w:szCs w:val="21"/>
          <w:rtl w:val="0"/>
        </w:rPr>
        <w:t>led_strip</w:t>
      </w:r>
      <w:r>
        <w:rPr>
          <w:rFonts w:hint="default" w:ascii="Times New Roman" w:hAnsi="Times New Roman" w:eastAsia="Consolas" w:cs="Times New Roman"/>
          <w:color w:val="D4D4D4"/>
          <w:sz w:val="21"/>
          <w:szCs w:val="21"/>
          <w:rtl w:val="0"/>
        </w:rPr>
        <w:t>));</w:t>
      </w:r>
    </w:p>
    <w:p w14:paraId="000001B6">
      <w:pPr>
        <w:shd w:val="clear" w:fill="1E1E1E"/>
        <w:tabs>
          <w:tab w:val="left" w:pos="338"/>
        </w:tabs>
        <w:spacing w:line="325" w:lineRule="auto"/>
        <w:ind w:left="146" w:hanging="354"/>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vTaskDelay</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B5CEA8"/>
          <w:sz w:val="21"/>
          <w:szCs w:val="21"/>
          <w:rtl w:val="0"/>
        </w:rPr>
        <w:t>1000</w:t>
      </w:r>
      <w:r>
        <w:rPr>
          <w:rFonts w:hint="default" w:ascii="Times New Roman" w:hAnsi="Times New Roman" w:eastAsia="Consolas" w:cs="Times New Roman"/>
          <w:color w:val="D4D4D4"/>
          <w:sz w:val="21"/>
          <w:szCs w:val="21"/>
          <w:rtl w:val="0"/>
        </w:rPr>
        <w:t xml:space="preserve"> / </w:t>
      </w:r>
      <w:r>
        <w:rPr>
          <w:rFonts w:hint="default" w:ascii="Times New Roman" w:hAnsi="Times New Roman" w:eastAsia="Consolas" w:cs="Times New Roman"/>
          <w:color w:val="569CD6"/>
          <w:sz w:val="21"/>
          <w:szCs w:val="21"/>
          <w:rtl w:val="0"/>
        </w:rPr>
        <w:t>portTICK_PERIOD_MS</w:t>
      </w:r>
      <w:r>
        <w:rPr>
          <w:rFonts w:hint="default" w:ascii="Times New Roman" w:hAnsi="Times New Roman" w:eastAsia="Consolas" w:cs="Times New Roman"/>
          <w:color w:val="D4D4D4"/>
          <w:sz w:val="21"/>
          <w:szCs w:val="21"/>
          <w:rtl w:val="0"/>
        </w:rPr>
        <w:t>);</w:t>
      </w:r>
    </w:p>
    <w:p w14:paraId="000001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146" w:right="0" w:hanging="354"/>
        <w:jc w:val="both"/>
        <w:rPr>
          <w:rFonts w:hint="default" w:ascii="Times New Roman" w:hAnsi="Times New Roman" w:cs="Times New Roman"/>
          <w:sz w:val="26"/>
          <w:szCs w:val="26"/>
        </w:rPr>
      </w:pPr>
    </w:p>
    <w:p w14:paraId="000001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146" w:right="0" w:hanging="354"/>
        <w:jc w:val="both"/>
        <w:rPr>
          <w:rFonts w:hint="default" w:ascii="Times New Roman" w:hAnsi="Times New Roman" w:cs="Times New Roman"/>
          <w:sz w:val="26"/>
          <w:szCs w:val="26"/>
        </w:rPr>
      </w:pPr>
      <w:r>
        <w:rPr>
          <w:rFonts w:hint="default" w:ascii="Times New Roman" w:hAnsi="Times New Roman" w:cs="Times New Roman"/>
          <w:sz w:val="26"/>
          <w:szCs w:val="26"/>
          <w:rtl w:val="0"/>
        </w:rPr>
        <w:t>Đây là logic điều khiển LED nhấp nháy:</w:t>
      </w:r>
    </w:p>
    <w:p w14:paraId="000001B9">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led_strip_set_pixel(): Đặt màu cho LED </w:t>
      </w:r>
    </w:p>
    <w:p w14:paraId="000001BA">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led_strip_refresh(): Gửi dữ liệu màu ra cho LED để nó hiển thị.</w:t>
      </w:r>
    </w:p>
    <w:p w14:paraId="000001BB">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vTaskDelay(): Chờ 1 giây.</w:t>
      </w:r>
    </w:p>
    <w:p w14:paraId="000001BC">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led_strip_clear(): Tắt LED.</w:t>
      </w:r>
    </w:p>
    <w:p w14:paraId="000001BD">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84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vTaskDelay(): Chờ 1 giây.</w:t>
      </w:r>
    </w:p>
    <w:p w14:paraId="000001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866" w:right="0" w:hanging="353"/>
        <w:jc w:val="both"/>
        <w:rPr>
          <w:rFonts w:hint="default" w:ascii="Times New Roman" w:hAnsi="Times New Roman" w:cs="Times New Roman"/>
          <w:sz w:val="26"/>
          <w:szCs w:val="26"/>
        </w:rPr>
      </w:pPr>
    </w:p>
    <w:p w14:paraId="3E5EC9D9">
      <w:pPr>
        <w:rPr>
          <w:rFonts w:hint="default" w:ascii="Times New Roman" w:hAnsi="Times New Roman" w:eastAsia="Consolas" w:cs="Times New Roman"/>
          <w:color w:val="569CD6"/>
          <w:sz w:val="21"/>
          <w:szCs w:val="21"/>
          <w:rtl w:val="0"/>
        </w:rPr>
      </w:pPr>
      <w:r>
        <w:rPr>
          <w:rFonts w:hint="default" w:ascii="Times New Roman" w:hAnsi="Times New Roman" w:eastAsia="Consolas" w:cs="Times New Roman"/>
          <w:color w:val="569CD6"/>
          <w:sz w:val="21"/>
          <w:szCs w:val="21"/>
          <w:rtl w:val="0"/>
        </w:rPr>
        <w:br w:type="page"/>
      </w:r>
    </w:p>
    <w:p w14:paraId="000001BF">
      <w:pPr>
        <w:shd w:val="clear" w:fill="1E1E1E"/>
        <w:tabs>
          <w:tab w:val="left" w:pos="338"/>
        </w:tabs>
        <w:spacing w:line="325" w:lineRule="auto"/>
        <w:ind w:left="866" w:hanging="353"/>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569CD6"/>
          <w:sz w:val="21"/>
          <w:szCs w:val="21"/>
          <w:rtl w:val="0"/>
        </w:rPr>
        <w:t>void</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app_main</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569CD6"/>
          <w:sz w:val="21"/>
          <w:szCs w:val="21"/>
          <w:rtl w:val="0"/>
        </w:rPr>
        <w:t>void</w:t>
      </w:r>
      <w:r>
        <w:rPr>
          <w:rFonts w:hint="default" w:ascii="Times New Roman" w:hAnsi="Times New Roman" w:eastAsia="Consolas" w:cs="Times New Roman"/>
          <w:color w:val="D4D4D4"/>
          <w:sz w:val="21"/>
          <w:szCs w:val="21"/>
          <w:rtl w:val="0"/>
        </w:rPr>
        <w:t>) {</w:t>
      </w:r>
    </w:p>
    <w:p w14:paraId="000001C0">
      <w:pPr>
        <w:shd w:val="clear" w:fill="1E1E1E"/>
        <w:tabs>
          <w:tab w:val="left" w:pos="338"/>
        </w:tabs>
        <w:spacing w:line="325" w:lineRule="auto"/>
        <w:ind w:left="866" w:hanging="353"/>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xTaskCreatePinnedToCore</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Blinky_Task</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E9178"/>
          <w:sz w:val="21"/>
          <w:szCs w:val="21"/>
          <w:rtl w:val="0"/>
        </w:rPr>
        <w:t>"Blinky"</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4096</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NULL</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10</w:t>
      </w:r>
      <w:r>
        <w:rPr>
          <w:rFonts w:hint="default" w:ascii="Times New Roman" w:hAnsi="Times New Roman" w:eastAsia="Consolas" w:cs="Times New Roman"/>
          <w:color w:val="D4D4D4"/>
          <w:sz w:val="21"/>
          <w:szCs w:val="21"/>
          <w:rtl w:val="0"/>
        </w:rPr>
        <w:t xml:space="preserve">, &amp; </w:t>
      </w:r>
      <w:r>
        <w:rPr>
          <w:rFonts w:hint="default" w:ascii="Times New Roman" w:hAnsi="Times New Roman" w:eastAsia="Consolas" w:cs="Times New Roman"/>
          <w:color w:val="9CDCFE"/>
          <w:sz w:val="21"/>
          <w:szCs w:val="21"/>
          <w:rtl w:val="0"/>
        </w:rPr>
        <w:t>BlinkyTaskHandle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0</w:t>
      </w:r>
      <w:r>
        <w:rPr>
          <w:rFonts w:hint="default" w:ascii="Times New Roman" w:hAnsi="Times New Roman" w:eastAsia="Consolas" w:cs="Times New Roman"/>
          <w:color w:val="D4D4D4"/>
          <w:sz w:val="21"/>
          <w:szCs w:val="21"/>
          <w:rtl w:val="0"/>
        </w:rPr>
        <w:t>);</w:t>
      </w:r>
    </w:p>
    <w:p w14:paraId="000001C1">
      <w:pPr>
        <w:shd w:val="clear" w:fill="1E1E1E"/>
        <w:tabs>
          <w:tab w:val="left" w:pos="338"/>
        </w:tabs>
        <w:spacing w:line="325" w:lineRule="auto"/>
        <w:ind w:left="866" w:hanging="353"/>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DCDCAA"/>
          <w:sz w:val="21"/>
          <w:szCs w:val="21"/>
          <w:rtl w:val="0"/>
        </w:rPr>
        <w:t>xTaskCreatePinnedToCore</w:t>
      </w:r>
      <w:r>
        <w:rPr>
          <w:rFonts w:hint="default" w:ascii="Times New Roman" w:hAnsi="Times New Roman" w:eastAsia="Consolas" w:cs="Times New Roman"/>
          <w:color w:val="D4D4D4"/>
          <w:sz w:val="21"/>
          <w:szCs w:val="21"/>
          <w:rtl w:val="0"/>
        </w:rPr>
        <w:t>(</w:t>
      </w:r>
      <w:r>
        <w:rPr>
          <w:rFonts w:hint="default" w:ascii="Times New Roman" w:hAnsi="Times New Roman" w:eastAsia="Consolas" w:cs="Times New Roman"/>
          <w:color w:val="DCDCAA"/>
          <w:sz w:val="21"/>
          <w:szCs w:val="21"/>
          <w:rtl w:val="0"/>
        </w:rPr>
        <w:t>HelloWorld_Task</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CE9178"/>
          <w:sz w:val="21"/>
          <w:szCs w:val="21"/>
          <w:rtl w:val="0"/>
        </w:rPr>
        <w:t>"HelloWorld"</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4096</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569CD6"/>
          <w:sz w:val="21"/>
          <w:szCs w:val="21"/>
          <w:rtl w:val="0"/>
        </w:rPr>
        <w:t>NULL</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10</w:t>
      </w:r>
      <w:r>
        <w:rPr>
          <w:rFonts w:hint="default" w:ascii="Times New Roman" w:hAnsi="Times New Roman" w:eastAsia="Consolas" w:cs="Times New Roman"/>
          <w:color w:val="D4D4D4"/>
          <w:sz w:val="21"/>
          <w:szCs w:val="21"/>
          <w:rtl w:val="0"/>
        </w:rPr>
        <w:t xml:space="preserve">, &amp; </w:t>
      </w:r>
      <w:r>
        <w:rPr>
          <w:rFonts w:hint="default" w:ascii="Times New Roman" w:hAnsi="Times New Roman" w:eastAsia="Consolas" w:cs="Times New Roman"/>
          <w:color w:val="9CDCFE"/>
          <w:sz w:val="21"/>
          <w:szCs w:val="21"/>
          <w:rtl w:val="0"/>
        </w:rPr>
        <w:t>HelloWorldTaskHandle</w:t>
      </w:r>
      <w:r>
        <w:rPr>
          <w:rFonts w:hint="default" w:ascii="Times New Roman" w:hAnsi="Times New Roman" w:eastAsia="Consolas" w:cs="Times New Roman"/>
          <w:color w:val="D4D4D4"/>
          <w:sz w:val="21"/>
          <w:szCs w:val="21"/>
          <w:rtl w:val="0"/>
        </w:rPr>
        <w:t xml:space="preserve">, </w:t>
      </w:r>
      <w:r>
        <w:rPr>
          <w:rFonts w:hint="default" w:ascii="Times New Roman" w:hAnsi="Times New Roman" w:eastAsia="Consolas" w:cs="Times New Roman"/>
          <w:color w:val="B5CEA8"/>
          <w:sz w:val="21"/>
          <w:szCs w:val="21"/>
          <w:rtl w:val="0"/>
        </w:rPr>
        <w:t>1</w:t>
      </w:r>
      <w:r>
        <w:rPr>
          <w:rFonts w:hint="default" w:ascii="Times New Roman" w:hAnsi="Times New Roman" w:eastAsia="Consolas" w:cs="Times New Roman"/>
          <w:color w:val="D4D4D4"/>
          <w:sz w:val="21"/>
          <w:szCs w:val="21"/>
          <w:rtl w:val="0"/>
        </w:rPr>
        <w:t>);</w:t>
      </w:r>
    </w:p>
    <w:p w14:paraId="000001C2">
      <w:pPr>
        <w:shd w:val="clear" w:fill="1E1E1E"/>
        <w:tabs>
          <w:tab w:val="left" w:pos="338"/>
        </w:tabs>
        <w:spacing w:line="325" w:lineRule="auto"/>
        <w:ind w:left="866" w:hanging="353"/>
        <w:jc w:val="both"/>
        <w:rPr>
          <w:rFonts w:hint="default" w:ascii="Times New Roman" w:hAnsi="Times New Roman" w:eastAsia="Consolas" w:cs="Times New Roman"/>
          <w:color w:val="D4D4D4"/>
          <w:sz w:val="21"/>
          <w:szCs w:val="21"/>
        </w:rPr>
      </w:pPr>
      <w:r>
        <w:rPr>
          <w:rFonts w:hint="default" w:ascii="Times New Roman" w:hAnsi="Times New Roman" w:eastAsia="Consolas" w:cs="Times New Roman"/>
          <w:color w:val="D4D4D4"/>
          <w:sz w:val="21"/>
          <w:szCs w:val="21"/>
          <w:rtl w:val="0"/>
        </w:rPr>
        <w:t>}</w:t>
      </w:r>
    </w:p>
    <w:p w14:paraId="000001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866" w:right="0" w:hanging="353"/>
        <w:jc w:val="both"/>
        <w:rPr>
          <w:rFonts w:hint="default" w:ascii="Times New Roman" w:hAnsi="Times New Roman" w:cs="Times New Roman"/>
          <w:sz w:val="26"/>
          <w:szCs w:val="26"/>
        </w:rPr>
      </w:pPr>
      <w:r>
        <w:rPr>
          <w:rFonts w:hint="default" w:ascii="Times New Roman" w:hAnsi="Times New Roman" w:cs="Times New Roman"/>
          <w:sz w:val="26"/>
          <w:szCs w:val="26"/>
          <w:rtl w:val="0"/>
        </w:rPr>
        <w:t>Tạo 2 task chạy song song:</w:t>
      </w:r>
    </w:p>
    <w:p w14:paraId="000001C4">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126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Blinky_Task chạy trên core 0.</w:t>
      </w:r>
    </w:p>
    <w:p w14:paraId="000001C5">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38"/>
          <w:tab w:val="clear" w:pos="840"/>
        </w:tabs>
        <w:spacing w:before="0" w:after="0" w:line="360" w:lineRule="auto"/>
        <w:ind w:left="1260" w:leftChars="0" w:right="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HelloWorld_Task chạy trên core 1.</w:t>
      </w:r>
    </w:p>
    <w:p w14:paraId="000002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0" w:right="0" w:firstLine="0"/>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Trong đó hàm xTaskCreatePinnedToCore() gồm các tham số lần lượt là: tham số đầu tiên là tên hàm cần thực hiện, tên task, kích thước vùng nhớ, tham số cần truyền vào hàm, đô ưu tiên, con trỏ task, id của core</w:t>
      </w:r>
    </w:p>
    <w:p w14:paraId="77920BCC">
      <w:pPr>
        <w:rPr>
          <w:rFonts w:hint="default" w:ascii="Times New Roman" w:hAnsi="Times New Roman" w:cs="Times New Roman"/>
          <w:sz w:val="26"/>
          <w:szCs w:val="26"/>
          <w:rtl w:val="0"/>
        </w:rPr>
      </w:pPr>
      <w:r>
        <w:rPr>
          <w:rFonts w:hint="default" w:ascii="Times New Roman" w:hAnsi="Times New Roman" w:cs="Times New Roman"/>
          <w:sz w:val="26"/>
          <w:szCs w:val="26"/>
          <w:rtl w:val="0"/>
        </w:rPr>
        <w:br w:type="page"/>
      </w:r>
    </w:p>
    <w:p w14:paraId="4C33CC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0" w:right="0" w:firstLine="0"/>
        <w:jc w:val="center"/>
        <w:rPr>
          <w:rFonts w:hint="default" w:cs="Times New Roman"/>
          <w:sz w:val="26"/>
          <w:szCs w:val="26"/>
          <w:rtl w:val="0"/>
          <w:lang w:val="en-US"/>
        </w:rPr>
      </w:pPr>
      <w:r>
        <w:rPr>
          <w:rFonts w:hint="default" w:cs="Times New Roman"/>
          <w:sz w:val="26"/>
          <w:szCs w:val="26"/>
          <w:rtl w:val="0"/>
          <w:lang w:val="en-US"/>
        </w:rPr>
        <w:t>Bảng  phân công công việc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528"/>
        <w:gridCol w:w="6528"/>
      </w:tblGrid>
      <w:tr w14:paraId="6FDF9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28" w:type="dxa"/>
          </w:tcPr>
          <w:p w14:paraId="23FAF1F7">
            <w:pPr>
              <w:keepNext w:val="0"/>
              <w:keepLines w:val="0"/>
              <w:pageBreakBefore w:val="0"/>
              <w:widowControl w:val="0"/>
              <w:tabs>
                <w:tab w:val="left" w:pos="338"/>
              </w:tabs>
              <w:spacing w:before="0" w:after="0" w:line="360" w:lineRule="auto"/>
              <w:ind w:right="0"/>
              <w:jc w:val="center"/>
              <w:rPr>
                <w:rFonts w:hint="default" w:cs="Times New Roman"/>
                <w:sz w:val="26"/>
                <w:szCs w:val="26"/>
                <w:vertAlign w:val="baseline"/>
                <w:rtl w:val="0"/>
                <w:lang w:val="en-US"/>
              </w:rPr>
            </w:pPr>
            <w:r>
              <w:rPr>
                <w:rFonts w:hint="default" w:cs="Times New Roman"/>
                <w:sz w:val="26"/>
                <w:szCs w:val="26"/>
                <w:vertAlign w:val="baseline"/>
                <w:rtl w:val="0"/>
                <w:lang w:val="en-US"/>
              </w:rPr>
              <w:t>Thành viên</w:t>
            </w:r>
          </w:p>
        </w:tc>
        <w:tc>
          <w:tcPr>
            <w:tcW w:w="6528" w:type="dxa"/>
          </w:tcPr>
          <w:p w14:paraId="1F3E4DB3">
            <w:pPr>
              <w:keepNext w:val="0"/>
              <w:keepLines w:val="0"/>
              <w:pageBreakBefore w:val="0"/>
              <w:widowControl w:val="0"/>
              <w:tabs>
                <w:tab w:val="left" w:pos="338"/>
              </w:tabs>
              <w:spacing w:before="0" w:after="0" w:line="360" w:lineRule="auto"/>
              <w:ind w:right="0"/>
              <w:jc w:val="center"/>
              <w:rPr>
                <w:rFonts w:hint="default" w:cs="Times New Roman"/>
                <w:sz w:val="26"/>
                <w:szCs w:val="26"/>
                <w:vertAlign w:val="baseline"/>
                <w:rtl w:val="0"/>
                <w:lang w:val="en-US"/>
              </w:rPr>
            </w:pPr>
            <w:r>
              <w:rPr>
                <w:rFonts w:hint="default" w:cs="Times New Roman"/>
                <w:sz w:val="26"/>
                <w:szCs w:val="26"/>
                <w:vertAlign w:val="baseline"/>
                <w:rtl w:val="0"/>
                <w:lang w:val="en-US"/>
              </w:rPr>
              <w:t>Nội dung</w:t>
            </w:r>
          </w:p>
        </w:tc>
      </w:tr>
      <w:tr w14:paraId="11D90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28" w:type="dxa"/>
            <w:vAlign w:val="top"/>
          </w:tcPr>
          <w:p w14:paraId="487FDAC0">
            <w:pPr>
              <w:pStyle w:val="10"/>
              <w:spacing w:line="408" w:lineRule="exact"/>
              <w:rPr>
                <w:rFonts w:hint="default" w:cs="Times New Roman"/>
                <w:sz w:val="26"/>
                <w:szCs w:val="26"/>
                <w:vertAlign w:val="baseline"/>
                <w:rtl w:val="0"/>
                <w:lang w:val="en-US"/>
              </w:rPr>
            </w:pPr>
            <w:r>
              <w:rPr>
                <w:rFonts w:hint="default" w:ascii="Times New Roman" w:hAnsi="Times New Roman" w:cs="Times New Roman"/>
                <w:lang w:val="en-US"/>
              </w:rPr>
              <w:t>Hồ Tuấn Phước</w:t>
            </w:r>
          </w:p>
        </w:tc>
        <w:tc>
          <w:tcPr>
            <w:tcW w:w="6528" w:type="dxa"/>
          </w:tcPr>
          <w:p w14:paraId="3A426502">
            <w:pPr>
              <w:keepNext w:val="0"/>
              <w:keepLines w:val="0"/>
              <w:pageBreakBefore w:val="0"/>
              <w:widowControl w:val="0"/>
              <w:tabs>
                <w:tab w:val="left" w:pos="338"/>
              </w:tabs>
              <w:spacing w:before="0" w:after="0" w:line="360" w:lineRule="auto"/>
              <w:ind w:right="0"/>
              <w:jc w:val="both"/>
              <w:rPr>
                <w:rFonts w:hint="default" w:cs="Times New Roman"/>
                <w:sz w:val="26"/>
                <w:szCs w:val="26"/>
                <w:vertAlign w:val="baseline"/>
                <w:rtl w:val="0"/>
                <w:lang w:val="en-US"/>
              </w:rPr>
            </w:pPr>
            <w:r>
              <w:rPr>
                <w:rFonts w:hint="default" w:cs="Times New Roman"/>
                <w:sz w:val="26"/>
                <w:szCs w:val="26"/>
                <w:vertAlign w:val="baseline"/>
                <w:rtl w:val="0"/>
                <w:lang w:val="en-US"/>
              </w:rPr>
              <w:t>Example 206, tổng hợp video</w:t>
            </w:r>
          </w:p>
        </w:tc>
      </w:tr>
      <w:tr w14:paraId="3EBE5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28" w:type="dxa"/>
            <w:vAlign w:val="bottom"/>
          </w:tcPr>
          <w:p w14:paraId="1A2755E7">
            <w:pPr>
              <w:pStyle w:val="10"/>
              <w:spacing w:line="408" w:lineRule="exact"/>
              <w:rPr>
                <w:rFonts w:hint="default" w:cs="Times New Roman"/>
                <w:sz w:val="26"/>
                <w:szCs w:val="26"/>
                <w:vertAlign w:val="baseline"/>
                <w:rtl w:val="0"/>
                <w:lang w:val="en-US"/>
              </w:rPr>
            </w:pPr>
            <w:r>
              <w:rPr>
                <w:rFonts w:hint="default" w:ascii="Times New Roman" w:hAnsi="Times New Roman" w:eastAsia="SimSun" w:cs="Times New Roman"/>
                <w:lang w:val="en-US" w:eastAsia="zh-CN"/>
              </w:rPr>
              <w:t>Phan Phước Hồng Phúc</w:t>
            </w:r>
          </w:p>
        </w:tc>
        <w:tc>
          <w:tcPr>
            <w:tcW w:w="6528" w:type="dxa"/>
            <w:shd w:val="clear"/>
            <w:vAlign w:val="top"/>
          </w:tcPr>
          <w:p w14:paraId="5479F3B2">
            <w:pPr>
              <w:keepNext w:val="0"/>
              <w:keepLines w:val="0"/>
              <w:pageBreakBefore w:val="0"/>
              <w:widowControl w:val="0"/>
              <w:tabs>
                <w:tab w:val="left" w:pos="338"/>
              </w:tabs>
              <w:spacing w:before="0" w:after="0" w:line="360" w:lineRule="auto"/>
              <w:ind w:right="0" w:rightChars="0"/>
              <w:jc w:val="both"/>
              <w:rPr>
                <w:rFonts w:hint="default" w:ascii="Times New Roman" w:hAnsi="Times New Roman" w:eastAsia="SimSun" w:cs="Times New Roman"/>
                <w:sz w:val="26"/>
                <w:szCs w:val="26"/>
                <w:vertAlign w:val="baseline"/>
                <w:rtl w:val="0"/>
                <w:lang w:val="en-US"/>
              </w:rPr>
            </w:pPr>
            <w:r>
              <w:rPr>
                <w:rFonts w:hint="default" w:cs="Times New Roman"/>
                <w:sz w:val="26"/>
                <w:szCs w:val="26"/>
                <w:vertAlign w:val="baseline"/>
                <w:rtl w:val="0"/>
                <w:lang w:val="en-US"/>
              </w:rPr>
              <w:t>Example 202</w:t>
            </w:r>
          </w:p>
        </w:tc>
      </w:tr>
      <w:tr w14:paraId="748AE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28" w:type="dxa"/>
            <w:vAlign w:val="bottom"/>
          </w:tcPr>
          <w:p w14:paraId="0AB873EB">
            <w:pPr>
              <w:pStyle w:val="10"/>
              <w:spacing w:line="408" w:lineRule="exact"/>
              <w:rPr>
                <w:rFonts w:hint="default" w:cs="Times New Roman"/>
                <w:sz w:val="26"/>
                <w:szCs w:val="26"/>
                <w:vertAlign w:val="baseline"/>
                <w:rtl w:val="0"/>
                <w:lang w:val="en-US"/>
              </w:rPr>
            </w:pPr>
            <w:r>
              <w:rPr>
                <w:rFonts w:hint="default" w:ascii="Times New Roman" w:hAnsi="Times New Roman" w:eastAsia="SimSun" w:cs="Times New Roman"/>
                <w:lang w:val="en-US" w:eastAsia="zh-CN"/>
              </w:rPr>
              <w:t>Nguyễn MInh Nghi</w:t>
            </w:r>
          </w:p>
        </w:tc>
        <w:tc>
          <w:tcPr>
            <w:tcW w:w="6528" w:type="dxa"/>
            <w:shd w:val="clear"/>
            <w:vAlign w:val="top"/>
          </w:tcPr>
          <w:p w14:paraId="314BED67">
            <w:pPr>
              <w:keepNext w:val="0"/>
              <w:keepLines w:val="0"/>
              <w:pageBreakBefore w:val="0"/>
              <w:widowControl w:val="0"/>
              <w:tabs>
                <w:tab w:val="left" w:pos="338"/>
              </w:tabs>
              <w:spacing w:before="0" w:after="0" w:line="360" w:lineRule="auto"/>
              <w:ind w:right="0" w:rightChars="0"/>
              <w:jc w:val="both"/>
              <w:rPr>
                <w:rFonts w:hint="default" w:ascii="Times New Roman" w:hAnsi="Times New Roman" w:eastAsia="SimSun" w:cs="Times New Roman"/>
                <w:sz w:val="26"/>
                <w:szCs w:val="26"/>
                <w:vertAlign w:val="baseline"/>
                <w:rtl w:val="0"/>
                <w:lang w:val="en-US"/>
              </w:rPr>
            </w:pPr>
            <w:r>
              <w:rPr>
                <w:rFonts w:hint="default" w:cs="Times New Roman"/>
                <w:sz w:val="26"/>
                <w:szCs w:val="26"/>
                <w:vertAlign w:val="baseline"/>
                <w:rtl w:val="0"/>
                <w:lang w:val="en-US"/>
              </w:rPr>
              <w:t>Example 205</w:t>
            </w:r>
          </w:p>
        </w:tc>
      </w:tr>
      <w:tr w14:paraId="3E6E5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28" w:type="dxa"/>
            <w:vAlign w:val="bottom"/>
          </w:tcPr>
          <w:p w14:paraId="6AC310CB">
            <w:pPr>
              <w:pStyle w:val="10"/>
              <w:spacing w:line="408" w:lineRule="exact"/>
              <w:rPr>
                <w:rFonts w:hint="default" w:cs="Times New Roman"/>
                <w:sz w:val="26"/>
                <w:szCs w:val="26"/>
                <w:vertAlign w:val="baseline"/>
                <w:rtl w:val="0"/>
                <w:lang w:val="en-US"/>
              </w:rPr>
            </w:pPr>
            <w:r>
              <w:rPr>
                <w:rFonts w:hint="default" w:ascii="Times New Roman" w:hAnsi="Times New Roman" w:eastAsia="SimSun" w:cs="Times New Roman"/>
                <w:lang w:val="en-US" w:eastAsia="zh-CN"/>
              </w:rPr>
              <w:t>Nguyễn Trung Phong</w:t>
            </w:r>
          </w:p>
        </w:tc>
        <w:tc>
          <w:tcPr>
            <w:tcW w:w="6528" w:type="dxa"/>
            <w:shd w:val="clear"/>
            <w:vAlign w:val="top"/>
          </w:tcPr>
          <w:p w14:paraId="10BD3C5A">
            <w:pPr>
              <w:keepNext w:val="0"/>
              <w:keepLines w:val="0"/>
              <w:pageBreakBefore w:val="0"/>
              <w:widowControl w:val="0"/>
              <w:tabs>
                <w:tab w:val="left" w:pos="338"/>
              </w:tabs>
              <w:spacing w:before="0" w:after="0" w:line="360" w:lineRule="auto"/>
              <w:ind w:right="0" w:rightChars="0"/>
              <w:jc w:val="both"/>
              <w:rPr>
                <w:rFonts w:hint="default" w:ascii="Times New Roman" w:hAnsi="Times New Roman" w:eastAsia="SimSun" w:cs="Times New Roman"/>
                <w:sz w:val="26"/>
                <w:szCs w:val="26"/>
                <w:vertAlign w:val="baseline"/>
                <w:rtl w:val="0"/>
                <w:lang w:val="en-US"/>
              </w:rPr>
            </w:pPr>
            <w:r>
              <w:rPr>
                <w:rFonts w:hint="default" w:cs="Times New Roman"/>
                <w:sz w:val="26"/>
                <w:szCs w:val="26"/>
                <w:vertAlign w:val="baseline"/>
                <w:rtl w:val="0"/>
                <w:lang w:val="en-US"/>
              </w:rPr>
              <w:t>Example 201</w:t>
            </w:r>
            <w:bookmarkStart w:id="1" w:name="_GoBack"/>
            <w:bookmarkEnd w:id="1"/>
          </w:p>
        </w:tc>
      </w:tr>
      <w:tr w14:paraId="62F1C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28" w:type="dxa"/>
            <w:vAlign w:val="bottom"/>
          </w:tcPr>
          <w:p w14:paraId="12C5A194">
            <w:pPr>
              <w:pStyle w:val="10"/>
              <w:spacing w:line="408" w:lineRule="exact"/>
              <w:rPr>
                <w:rFonts w:hint="default" w:cs="Times New Roman"/>
                <w:sz w:val="26"/>
                <w:szCs w:val="26"/>
                <w:vertAlign w:val="baseline"/>
                <w:rtl w:val="0"/>
                <w:lang w:val="en-US"/>
              </w:rPr>
            </w:pPr>
            <w:r>
              <w:rPr>
                <w:rFonts w:hint="default" w:ascii="Times New Roman" w:hAnsi="Times New Roman" w:eastAsia="SimSun" w:cs="Times New Roman"/>
                <w:lang w:val="en-US" w:eastAsia="zh-CN"/>
              </w:rPr>
              <w:t>Đào Minh Sơn</w:t>
            </w:r>
          </w:p>
        </w:tc>
        <w:tc>
          <w:tcPr>
            <w:tcW w:w="6528" w:type="dxa"/>
            <w:shd w:val="clear"/>
            <w:vAlign w:val="top"/>
          </w:tcPr>
          <w:p w14:paraId="70F7B229">
            <w:pPr>
              <w:keepNext w:val="0"/>
              <w:keepLines w:val="0"/>
              <w:pageBreakBefore w:val="0"/>
              <w:widowControl w:val="0"/>
              <w:tabs>
                <w:tab w:val="left" w:pos="338"/>
              </w:tabs>
              <w:spacing w:before="0" w:after="0" w:line="360" w:lineRule="auto"/>
              <w:ind w:right="0" w:rightChars="0"/>
              <w:jc w:val="both"/>
              <w:rPr>
                <w:rFonts w:hint="default" w:ascii="Times New Roman" w:hAnsi="Times New Roman" w:eastAsia="SimSun" w:cs="Times New Roman"/>
                <w:sz w:val="26"/>
                <w:szCs w:val="26"/>
                <w:vertAlign w:val="baseline"/>
                <w:rtl w:val="0"/>
                <w:lang w:val="en-US"/>
              </w:rPr>
            </w:pPr>
            <w:r>
              <w:rPr>
                <w:rFonts w:hint="default" w:cs="Times New Roman"/>
                <w:sz w:val="26"/>
                <w:szCs w:val="26"/>
                <w:vertAlign w:val="baseline"/>
                <w:rtl w:val="0"/>
                <w:lang w:val="en-US"/>
              </w:rPr>
              <w:t>Example 204</w:t>
            </w:r>
          </w:p>
        </w:tc>
      </w:tr>
      <w:tr w14:paraId="2CE9A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28" w:type="dxa"/>
            <w:vAlign w:val="bottom"/>
          </w:tcPr>
          <w:p w14:paraId="01D43259">
            <w:pPr>
              <w:pStyle w:val="10"/>
              <w:spacing w:line="408" w:lineRule="exact"/>
              <w:rPr>
                <w:rFonts w:hint="default" w:ascii="Times New Roman" w:hAnsi="Times New Roman" w:eastAsia="SimSun" w:cs="Times New Roman"/>
                <w:lang w:val="en-US" w:eastAsia="zh-CN"/>
              </w:rPr>
            </w:pPr>
            <w:r>
              <w:rPr>
                <w:rFonts w:hint="default" w:ascii="Times New Roman" w:hAnsi="Times New Roman" w:eastAsia="SimSun"/>
                <w:lang w:val="en-US" w:eastAsia="zh-CN"/>
              </w:rPr>
              <w:t>Nguyễn Quốc Việt</w:t>
            </w:r>
          </w:p>
        </w:tc>
        <w:tc>
          <w:tcPr>
            <w:tcW w:w="6528" w:type="dxa"/>
            <w:shd w:val="clear"/>
            <w:vAlign w:val="top"/>
          </w:tcPr>
          <w:p w14:paraId="08FFCB13">
            <w:pPr>
              <w:keepNext w:val="0"/>
              <w:keepLines w:val="0"/>
              <w:pageBreakBefore w:val="0"/>
              <w:widowControl w:val="0"/>
              <w:tabs>
                <w:tab w:val="left" w:pos="338"/>
              </w:tabs>
              <w:spacing w:before="0" w:after="0" w:line="360" w:lineRule="auto"/>
              <w:ind w:right="0" w:rightChars="0"/>
              <w:jc w:val="both"/>
              <w:rPr>
                <w:rFonts w:hint="default" w:cs="Times New Roman"/>
                <w:sz w:val="26"/>
                <w:szCs w:val="26"/>
                <w:vertAlign w:val="baseline"/>
                <w:rtl w:val="0"/>
                <w:lang w:val="en-US"/>
              </w:rPr>
            </w:pPr>
            <w:r>
              <w:rPr>
                <w:rFonts w:hint="default" w:cs="Times New Roman"/>
                <w:sz w:val="26"/>
                <w:szCs w:val="26"/>
                <w:vertAlign w:val="baseline"/>
                <w:rtl w:val="0"/>
                <w:lang w:val="en-US"/>
              </w:rPr>
              <w:t>Nội dung lý thuyết phần 1</w:t>
            </w:r>
          </w:p>
        </w:tc>
      </w:tr>
    </w:tbl>
    <w:p w14:paraId="16C457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38"/>
        </w:tabs>
        <w:spacing w:before="0" w:after="0" w:line="360" w:lineRule="auto"/>
        <w:ind w:left="0" w:right="0" w:firstLine="0"/>
        <w:jc w:val="center"/>
        <w:rPr>
          <w:rFonts w:hint="default" w:cs="Times New Roman"/>
          <w:sz w:val="26"/>
          <w:szCs w:val="26"/>
          <w:rtl w:val="0"/>
          <w:lang w:val="en-US"/>
        </w:rPr>
      </w:pPr>
    </w:p>
    <w:p w14:paraId="000002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i w:val="0"/>
          <w:smallCaps w:val="0"/>
          <w:strike w:val="0"/>
          <w:color w:val="000000"/>
          <w:sz w:val="26"/>
          <w:szCs w:val="26"/>
          <w:u w:val="none"/>
          <w:shd w:val="clear" w:fill="auto"/>
          <w:vertAlign w:val="baseline"/>
        </w:rPr>
      </w:pPr>
    </w:p>
    <w:p w14:paraId="000002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i w:val="0"/>
          <w:smallCaps w:val="0"/>
          <w:strike w:val="0"/>
          <w:color w:val="000000"/>
          <w:sz w:val="26"/>
          <w:szCs w:val="26"/>
          <w:u w:val="none"/>
          <w:shd w:val="clear" w:fill="auto"/>
          <w:vertAlign w:val="baseline"/>
        </w:rPr>
        <w:sectPr>
          <w:pgSz w:w="15000" w:h="21190"/>
          <w:pgMar w:top="800" w:right="460" w:bottom="0" w:left="1700" w:header="720" w:footer="720" w:gutter="0"/>
          <w:cols w:space="720" w:num="1"/>
        </w:sectPr>
      </w:pPr>
    </w:p>
    <w:p w14:paraId="00000203">
      <w:pPr>
        <w:spacing w:before="214" w:line="360" w:lineRule="auto"/>
        <w:ind w:right="41"/>
        <w:jc w:val="both"/>
        <w:rPr>
          <w:rFonts w:hint="default" w:ascii="Times New Roman" w:hAnsi="Times New Roman" w:cs="Times New Roman"/>
          <w:sz w:val="26"/>
          <w:szCs w:val="26"/>
        </w:rPr>
        <w:sectPr>
          <w:type w:val="continuous"/>
          <w:pgSz w:w="15000" w:h="21190"/>
          <w:pgMar w:top="780" w:right="460" w:bottom="280" w:left="1700" w:header="720" w:footer="720" w:gutter="0"/>
          <w:cols w:equalWidth="0" w:num="2">
            <w:col w:w="3936" w:space="4967"/>
            <w:col w:w="3936"/>
          </w:cols>
        </w:sectPr>
      </w:pPr>
    </w:p>
    <w:p w14:paraId="000002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cs="Times New Roman"/>
          <w:b/>
          <w:i w:val="0"/>
          <w:smallCaps w:val="0"/>
          <w:strike w:val="0"/>
          <w:color w:val="FF0000"/>
          <w:sz w:val="26"/>
          <w:szCs w:val="26"/>
          <w:u w:val="none"/>
          <w:shd w:val="clear" w:fill="auto"/>
          <w:vertAlign w:val="baseline"/>
        </w:rPr>
      </w:pPr>
      <w:r>
        <w:rPr>
          <w:rFonts w:hint="default" w:ascii="Times New Roman" w:hAnsi="Times New Roman" w:cs="Times New Roman"/>
          <w:b/>
          <w:i w:val="0"/>
          <w:smallCaps w:val="0"/>
          <w:strike w:val="0"/>
          <w:color w:val="FF0000"/>
          <w:sz w:val="26"/>
          <w:szCs w:val="26"/>
          <w:u w:val="none"/>
          <w:shd w:val="clear" w:fill="auto"/>
          <w:vertAlign w:val="baseline"/>
          <w:rtl w:val="0"/>
        </w:rPr>
        <w:t>YÊU CẦU CHUNG</w:t>
      </w:r>
    </w:p>
    <w:p w14:paraId="000002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cs="Times New Roman"/>
          <w:i w:val="0"/>
          <w:smallCaps w:val="0"/>
          <w:strike w:val="0"/>
          <w:color w:val="000000"/>
          <w:sz w:val="26"/>
          <w:szCs w:val="26"/>
          <w:u w:val="none"/>
          <w:shd w:val="clear" w:fill="auto"/>
          <w:vertAlign w:val="baseline"/>
        </w:rPr>
      </w:pPr>
    </w:p>
    <w:p w14:paraId="00000213">
      <w:pPr>
        <w:keepNext w:val="0"/>
        <w:keepLines w:val="0"/>
        <w:pageBreakBefore w:val="0"/>
        <w:widowControl w:val="0"/>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cs="Times New Roman"/>
          <w:b/>
          <w:i w:val="0"/>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Đánh giá</w:t>
      </w:r>
    </w:p>
    <w:p w14:paraId="00000214">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Chuẩn bị tốt các yêu cầu đặt ra trong bài thực hành.</w:t>
      </w:r>
    </w:p>
    <w:p w14:paraId="00000215">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Sinh viên hiểu và tự thực hiện được bài thực hành, trả lời đầy đủ các yêu cầu đặt ra.</w:t>
      </w:r>
    </w:p>
    <w:p w14:paraId="00000216">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Nộp báo cáo kết quả chi tiết những đã thực hiện, quan sát thấy và kèm ảnh chụp màn hình kết quả (nếu có); giải thích cho quan sát (nếu có).</w:t>
      </w:r>
    </w:p>
    <w:p w14:paraId="00000217">
      <w:pPr>
        <w:keepNext w:val="0"/>
        <w:keepLines w:val="0"/>
        <w:pageBreakBefore w:val="0"/>
        <w:widowControl w:val="0"/>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Sinh viên báo cáo kết quả thực hiện và nộp bài.</w:t>
      </w:r>
    </w:p>
    <w:p w14:paraId="00000218">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00" w:right="0" w:hanging="353"/>
        <w:jc w:val="both"/>
        <w:rPr>
          <w:rFonts w:hint="default" w:ascii="Times New Roman" w:hAnsi="Times New Roman" w:cs="Times New Roman"/>
          <w:smallCaps w:val="0"/>
          <w:strike w:val="0"/>
          <w:color w:val="000000"/>
          <w:sz w:val="26"/>
          <w:szCs w:val="26"/>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Báo cáo</w:t>
      </w:r>
    </w:p>
    <w:p w14:paraId="00000219">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File </w:t>
      </w:r>
      <w:r>
        <w:rPr>
          <w:rFonts w:hint="default" w:ascii="Times New Roman" w:hAnsi="Times New Roman" w:cs="Times New Roman"/>
          <w:i w:val="0"/>
          <w:smallCaps w:val="0"/>
          <w:strike w:val="0"/>
          <w:color w:val="FF0000"/>
          <w:sz w:val="26"/>
          <w:szCs w:val="26"/>
          <w:u w:val="none"/>
          <w:shd w:val="clear" w:fill="auto"/>
          <w:vertAlign w:val="baseline"/>
          <w:rtl w:val="0"/>
        </w:rPr>
        <w:t>.PDF hoặc .docx</w:t>
      </w:r>
      <w:r>
        <w:rPr>
          <w:rFonts w:hint="default" w:ascii="Times New Roman" w:hAnsi="Times New Roman" w:cs="Times New Roman"/>
          <w:i w:val="0"/>
          <w:smallCaps w:val="0"/>
          <w:strike w:val="0"/>
          <w:color w:val="000000"/>
          <w:sz w:val="26"/>
          <w:szCs w:val="26"/>
          <w:u w:val="none"/>
          <w:shd w:val="clear" w:fill="auto"/>
          <w:vertAlign w:val="baseline"/>
          <w:rtl w:val="0"/>
        </w:rPr>
        <w:t>. Tập trung vào nội dung, giải thích.</w:t>
      </w:r>
    </w:p>
    <w:p w14:paraId="0000021A">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Nội dung trình bày bằng Font chữ </w:t>
      </w:r>
      <w:r>
        <w:rPr>
          <w:rFonts w:hint="default" w:ascii="Times New Roman" w:hAnsi="Times New Roman" w:cs="Times New Roman"/>
          <w:i w:val="0"/>
          <w:smallCaps w:val="0"/>
          <w:strike w:val="0"/>
          <w:color w:val="FF0000"/>
          <w:sz w:val="26"/>
          <w:szCs w:val="26"/>
          <w:u w:val="none"/>
          <w:shd w:val="clear" w:fill="auto"/>
          <w:vertAlign w:val="baseline"/>
          <w:rtl w:val="0"/>
        </w:rPr>
        <w:t xml:space="preserve">Cambria hoặc Times New Roman </w:t>
      </w:r>
      <w:r>
        <w:rPr>
          <w:rFonts w:hint="default" w:ascii="Times New Roman" w:hAnsi="Times New Roman" w:cs="Times New Roman"/>
          <w:i w:val="0"/>
          <w:smallCaps w:val="0"/>
          <w:strike w:val="0"/>
          <w:color w:val="000000"/>
          <w:sz w:val="26"/>
          <w:szCs w:val="26"/>
          <w:u w:val="none"/>
          <w:shd w:val="clear" w:fill="auto"/>
          <w:vertAlign w:val="baseline"/>
          <w:rtl w:val="0"/>
        </w:rPr>
        <w:t xml:space="preserve">(tuy nhiên, phải chuyển đổi hết báo cáo này sang 1 font chữ thống nhất) – </w:t>
      </w:r>
      <w:r>
        <w:rPr>
          <w:rFonts w:hint="default" w:ascii="Times New Roman" w:hAnsi="Times New Roman" w:cs="Times New Roman"/>
          <w:i w:val="0"/>
          <w:smallCaps w:val="0"/>
          <w:strike w:val="0"/>
          <w:color w:val="FF0000"/>
          <w:sz w:val="26"/>
          <w:szCs w:val="26"/>
          <w:u w:val="none"/>
          <w:shd w:val="clear" w:fill="auto"/>
          <w:vertAlign w:val="baseline"/>
          <w:rtl w:val="0"/>
        </w:rPr>
        <w:t>cỡ chữ 13. Canh đều (Justify) cho văn bản. Canh giữa (Center) cho ảnh chụp</w:t>
      </w:r>
      <w:r>
        <w:rPr>
          <w:rFonts w:hint="default" w:ascii="Times New Roman" w:hAnsi="Times New Roman" w:cs="Times New Roman"/>
          <w:i w:val="0"/>
          <w:smallCaps w:val="0"/>
          <w:strike w:val="0"/>
          <w:color w:val="000000"/>
          <w:sz w:val="26"/>
          <w:szCs w:val="26"/>
          <w:u w:val="none"/>
          <w:shd w:val="clear" w:fill="auto"/>
          <w:vertAlign w:val="baseline"/>
          <w:rtl w:val="0"/>
        </w:rPr>
        <w:t>.</w:t>
      </w:r>
    </w:p>
    <w:p w14:paraId="0000021B">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Đặt tên theo định dạng: Mã lớp-LabX_MSSVTrưởngNhóm_HọVàTênTrưởngNhóm. (trong đó X là Thứ tự buổi Thực hành).</w:t>
      </w:r>
    </w:p>
    <w:p w14:paraId="000002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Ví dụ: D21KTPM02-Lab04_ 2124801030059_ HoVaTen</w:t>
      </w:r>
    </w:p>
    <w:p w14:paraId="0000021D">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Nếu báo cáo có nhiều file, nén tất cả file vào file </w:t>
      </w:r>
      <w:r>
        <w:rPr>
          <w:rFonts w:hint="default" w:ascii="Times New Roman" w:hAnsi="Times New Roman" w:cs="Times New Roman"/>
          <w:i w:val="0"/>
          <w:smallCaps w:val="0"/>
          <w:strike w:val="0"/>
          <w:color w:val="FF0000"/>
          <w:sz w:val="26"/>
          <w:szCs w:val="26"/>
          <w:u w:val="none"/>
          <w:shd w:val="clear" w:fill="auto"/>
          <w:vertAlign w:val="baseline"/>
          <w:rtl w:val="0"/>
        </w:rPr>
        <w:t xml:space="preserve">.ZIP </w:t>
      </w:r>
      <w:r>
        <w:rPr>
          <w:rFonts w:hint="default" w:ascii="Times New Roman" w:hAnsi="Times New Roman" w:cs="Times New Roman"/>
          <w:i w:val="0"/>
          <w:smallCaps w:val="0"/>
          <w:strike w:val="0"/>
          <w:color w:val="000000"/>
          <w:sz w:val="26"/>
          <w:szCs w:val="26"/>
          <w:u w:val="none"/>
          <w:shd w:val="clear" w:fill="auto"/>
          <w:vertAlign w:val="baseline"/>
          <w:rtl w:val="0"/>
        </w:rPr>
        <w:t>với cùng tên file báo cáo.</w:t>
      </w:r>
    </w:p>
    <w:p w14:paraId="0000021E">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 xml:space="preserve">Không đặt tên đúng định dạng – yêu cầu, sẽ </w:t>
      </w:r>
      <w:r>
        <w:rPr>
          <w:rFonts w:hint="default" w:ascii="Times New Roman" w:hAnsi="Times New Roman" w:cs="Times New Roman"/>
          <w:i w:val="0"/>
          <w:smallCaps w:val="0"/>
          <w:strike w:val="0"/>
          <w:color w:val="FF0000"/>
          <w:sz w:val="26"/>
          <w:szCs w:val="26"/>
          <w:u w:val="none"/>
          <w:shd w:val="clear" w:fill="auto"/>
          <w:vertAlign w:val="baseline"/>
          <w:rtl w:val="0"/>
        </w:rPr>
        <w:t xml:space="preserve">KHÔNG </w:t>
      </w:r>
      <w:r>
        <w:rPr>
          <w:rFonts w:hint="default" w:ascii="Times New Roman" w:hAnsi="Times New Roman" w:cs="Times New Roman"/>
          <w:i w:val="0"/>
          <w:smallCaps w:val="0"/>
          <w:strike w:val="0"/>
          <w:color w:val="000000"/>
          <w:sz w:val="26"/>
          <w:szCs w:val="26"/>
          <w:u w:val="none"/>
          <w:shd w:val="clear" w:fill="auto"/>
          <w:vertAlign w:val="baseline"/>
          <w:rtl w:val="0"/>
        </w:rPr>
        <w:t>chấm điểm bài thực hành.</w:t>
      </w:r>
    </w:p>
    <w:p w14:paraId="0000021F">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sz w:val="26"/>
          <w:szCs w:val="26"/>
          <w:u w:val="none"/>
          <w:shd w:val="clear" w:fill="auto"/>
          <w:vertAlign w:val="baseline"/>
          <w:rtl w:val="0"/>
        </w:rPr>
        <w:t>Nộp file báo cáo trên theo thời gian đã thống nhất.</w:t>
      </w:r>
    </w:p>
    <w:p w14:paraId="000002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left"/>
        <w:rPr>
          <w:rFonts w:hint="default" w:ascii="Times New Roman" w:hAnsi="Times New Roman" w:cs="Times New Roman"/>
          <w:i w:val="0"/>
          <w:smallCaps w:val="0"/>
          <w:strike w:val="0"/>
          <w:color w:val="000000"/>
          <w:sz w:val="26"/>
          <w:szCs w:val="26"/>
          <w:u w:val="none"/>
          <w:shd w:val="clear" w:fill="auto"/>
          <w:vertAlign w:val="baseline"/>
        </w:rPr>
      </w:pPr>
    </w:p>
    <w:p w14:paraId="000002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cs="Times New Roman"/>
          <w:b/>
          <w:i w:val="0"/>
          <w:smallCaps w:val="0"/>
          <w:strike w:val="0"/>
          <w:color w:val="000000"/>
          <w:sz w:val="26"/>
          <w:szCs w:val="26"/>
          <w:u w:val="none"/>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Bài sao chép, trễ, ... sẽ được xử lý tùy mức độ vi phạm.</w:t>
      </w:r>
    </w:p>
    <w:p w14:paraId="000002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b/>
          <w:i w:val="0"/>
          <w:smallCaps w:val="0"/>
          <w:strike w:val="0"/>
          <w:color w:val="000000"/>
          <w:sz w:val="26"/>
          <w:szCs w:val="26"/>
          <w:u w:val="none"/>
          <w:shd w:val="clear" w:fill="auto"/>
          <w:vertAlign w:val="baseline"/>
          <w:rtl w:val="0"/>
        </w:rPr>
        <w:t>HẾT</w:t>
      </w:r>
    </w:p>
    <w:p w14:paraId="000002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cs="Times New Roman"/>
          <w:i w:val="0"/>
          <w:smallCaps w:val="0"/>
          <w:strike w:val="0"/>
          <w:color w:val="000000"/>
          <w:sz w:val="26"/>
          <w:szCs w:val="26"/>
          <w:u w:val="none"/>
          <w:shd w:val="clear" w:fill="auto"/>
          <w:vertAlign w:val="baseline"/>
        </w:rPr>
        <w:sectPr>
          <w:pgSz w:w="15000" w:h="21190"/>
          <w:pgMar w:top="960" w:right="460" w:bottom="0" w:left="1700" w:header="720" w:footer="720" w:gutter="0"/>
          <w:cols w:space="720" w:num="1"/>
        </w:sectPr>
      </w:pPr>
    </w:p>
    <w:p w14:paraId="7EC723F1">
      <w:pPr>
        <w:spacing w:before="183" w:line="360" w:lineRule="auto"/>
        <w:rPr>
          <w:rFonts w:hint="default" w:ascii="Times New Roman" w:hAnsi="Times New Roman" w:cs="Times New Roman"/>
          <w:sz w:val="26"/>
          <w:szCs w:val="26"/>
        </w:rPr>
      </w:pPr>
    </w:p>
    <w:sectPr>
      <w:type w:val="continuous"/>
      <w:pgSz w:w="15000" w:h="21190"/>
      <w:pgMar w:top="780" w:right="460" w:bottom="280" w:left="1700" w:header="720" w:footer="720" w:gutter="0"/>
      <w:cols w:equalWidth="0" w:num="2">
        <w:col w:w="3936" w:space="4967"/>
        <w:col w:w="393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0F1ACD9"/>
    <w:multiLevelType w:val="multilevel"/>
    <w:tmpl w:val="B0F1ACD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F092B84"/>
    <w:multiLevelType w:val="multilevel"/>
    <w:tmpl w:val="CF092B84"/>
    <w:lvl w:ilvl="0" w:tentative="0">
      <w:start w:val="1"/>
      <w:numFmt w:val="decimal"/>
      <w:lvlText w:val="%1."/>
      <w:lvlJc w:val="left"/>
      <w:pPr>
        <w:ind w:left="500" w:hanging="353"/>
      </w:pPr>
      <w:rPr>
        <w:b w:val="0"/>
        <w:i w:val="0"/>
        <w:sz w:val="28"/>
        <w:szCs w:val="28"/>
      </w:rPr>
    </w:lvl>
    <w:lvl w:ilvl="1" w:tentative="0">
      <w:start w:val="0"/>
      <w:numFmt w:val="lowerLetter"/>
      <w:lvlText w:val="%2."/>
      <w:lvlJc w:val="left"/>
      <w:pPr>
        <w:ind w:left="1133" w:hanging="359"/>
      </w:pPr>
    </w:lvl>
    <w:lvl w:ilvl="2" w:tentative="0">
      <w:start w:val="0"/>
      <w:numFmt w:val="bullet"/>
      <w:lvlText w:val="•"/>
      <w:lvlJc w:val="left"/>
      <w:pPr>
        <w:ind w:left="2968" w:hanging="353"/>
      </w:pPr>
    </w:lvl>
    <w:lvl w:ilvl="3" w:tentative="0">
      <w:start w:val="0"/>
      <w:numFmt w:val="bullet"/>
      <w:lvlText w:val="•"/>
      <w:lvlJc w:val="left"/>
      <w:pPr>
        <w:ind w:left="4202" w:hanging="353"/>
      </w:pPr>
    </w:lvl>
    <w:lvl w:ilvl="4" w:tentative="0">
      <w:start w:val="0"/>
      <w:numFmt w:val="bullet"/>
      <w:lvlText w:val="•"/>
      <w:lvlJc w:val="left"/>
      <w:pPr>
        <w:ind w:left="5436" w:hanging="353"/>
      </w:pPr>
    </w:lvl>
    <w:lvl w:ilvl="5" w:tentative="0">
      <w:start w:val="0"/>
      <w:numFmt w:val="bullet"/>
      <w:lvlText w:val="•"/>
      <w:lvlJc w:val="left"/>
      <w:pPr>
        <w:ind w:left="6670" w:hanging="353"/>
      </w:pPr>
    </w:lvl>
    <w:lvl w:ilvl="6" w:tentative="0">
      <w:start w:val="0"/>
      <w:numFmt w:val="bullet"/>
      <w:lvlText w:val="•"/>
      <w:lvlJc w:val="left"/>
      <w:pPr>
        <w:ind w:left="7904" w:hanging="353"/>
      </w:pPr>
    </w:lvl>
    <w:lvl w:ilvl="7" w:tentative="0">
      <w:start w:val="0"/>
      <w:numFmt w:val="bullet"/>
      <w:lvlText w:val="•"/>
      <w:lvlJc w:val="left"/>
      <w:pPr>
        <w:ind w:left="9138" w:hanging="353"/>
      </w:pPr>
    </w:lvl>
    <w:lvl w:ilvl="8" w:tentative="0">
      <w:start w:val="0"/>
      <w:numFmt w:val="bullet"/>
      <w:lvlText w:val="•"/>
      <w:lvlJc w:val="left"/>
      <w:pPr>
        <w:ind w:left="10372" w:hanging="353"/>
      </w:pPr>
    </w:lvl>
  </w:abstractNum>
  <w:abstractNum w:abstractNumId="7">
    <w:nsid w:val="D7F9FE59"/>
    <w:multiLevelType w:val="multilevel"/>
    <w:tmpl w:val="D7F9FE5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E8B8987A"/>
    <w:multiLevelType w:val="multilevel"/>
    <w:tmpl w:val="E8B8987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28BA535"/>
    <w:multiLevelType w:val="singleLevel"/>
    <w:tmpl w:val="028BA5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0A9E9776"/>
    <w:multiLevelType w:val="multilevel"/>
    <w:tmpl w:val="0A9E9776"/>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5">
    <w:nsid w:val="0E640482"/>
    <w:multiLevelType w:val="multilevel"/>
    <w:tmpl w:val="0E640482"/>
    <w:lvl w:ilvl="0" w:tentative="0">
      <w:start w:val="5"/>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6">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6A08BB8"/>
    <w:multiLevelType w:val="multilevel"/>
    <w:tmpl w:val="46A08BB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5A241D34"/>
    <w:multiLevelType w:val="multilevel"/>
    <w:tmpl w:val="5A241D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4">
    <w:nsid w:val="60382F6E"/>
    <w:multiLevelType w:val="multilevel"/>
    <w:tmpl w:val="60382F6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5">
    <w:nsid w:val="6DFA6CC2"/>
    <w:multiLevelType w:val="multilevel"/>
    <w:tmpl w:val="6DFA6CC2"/>
    <w:lvl w:ilvl="0" w:tentative="0">
      <w:start w:val="1"/>
      <w:numFmt w:val="decimal"/>
      <w:lvlText w:val="%1."/>
      <w:lvlJc w:val="left"/>
      <w:pPr>
        <w:ind w:left="1052" w:hanging="453"/>
        <w:jc w:val="left"/>
      </w:pPr>
      <w:rPr>
        <w:rFonts w:hint="default" w:ascii="Times New Roman" w:hAnsi="Times New Roman" w:eastAsia="Times New Roman" w:cs="Times New Roman"/>
        <w:b w:val="0"/>
        <w:bCs w:val="0"/>
        <w:i w:val="0"/>
        <w:iCs w:val="0"/>
        <w:spacing w:val="0"/>
        <w:w w:val="91"/>
        <w:sz w:val="36"/>
        <w:szCs w:val="36"/>
        <w:lang w:val="vi" w:eastAsia="en-US" w:bidi="ar-SA"/>
      </w:rPr>
    </w:lvl>
    <w:lvl w:ilvl="1" w:tentative="0">
      <w:start w:val="0"/>
      <w:numFmt w:val="bullet"/>
      <w:lvlText w:val="•"/>
      <w:lvlJc w:val="left"/>
      <w:pPr>
        <w:ind w:left="2238" w:hanging="453"/>
      </w:pPr>
      <w:rPr>
        <w:rFonts w:hint="default"/>
        <w:lang w:val="vi" w:eastAsia="en-US" w:bidi="ar-SA"/>
      </w:rPr>
    </w:lvl>
    <w:lvl w:ilvl="2" w:tentative="0">
      <w:start w:val="0"/>
      <w:numFmt w:val="bullet"/>
      <w:lvlText w:val="•"/>
      <w:lvlJc w:val="left"/>
      <w:pPr>
        <w:ind w:left="3416" w:hanging="453"/>
      </w:pPr>
      <w:rPr>
        <w:rFonts w:hint="default"/>
        <w:lang w:val="vi" w:eastAsia="en-US" w:bidi="ar-SA"/>
      </w:rPr>
    </w:lvl>
    <w:lvl w:ilvl="3" w:tentative="0">
      <w:start w:val="0"/>
      <w:numFmt w:val="bullet"/>
      <w:lvlText w:val="•"/>
      <w:lvlJc w:val="left"/>
      <w:pPr>
        <w:ind w:left="4594" w:hanging="453"/>
      </w:pPr>
      <w:rPr>
        <w:rFonts w:hint="default"/>
        <w:lang w:val="vi" w:eastAsia="en-US" w:bidi="ar-SA"/>
      </w:rPr>
    </w:lvl>
    <w:lvl w:ilvl="4" w:tentative="0">
      <w:start w:val="0"/>
      <w:numFmt w:val="bullet"/>
      <w:lvlText w:val="•"/>
      <w:lvlJc w:val="left"/>
      <w:pPr>
        <w:ind w:left="5772" w:hanging="453"/>
      </w:pPr>
      <w:rPr>
        <w:rFonts w:hint="default"/>
        <w:lang w:val="vi" w:eastAsia="en-US" w:bidi="ar-SA"/>
      </w:rPr>
    </w:lvl>
    <w:lvl w:ilvl="5" w:tentative="0">
      <w:start w:val="0"/>
      <w:numFmt w:val="bullet"/>
      <w:lvlText w:val="•"/>
      <w:lvlJc w:val="left"/>
      <w:pPr>
        <w:ind w:left="6950" w:hanging="453"/>
      </w:pPr>
      <w:rPr>
        <w:rFonts w:hint="default"/>
        <w:lang w:val="vi" w:eastAsia="en-US" w:bidi="ar-SA"/>
      </w:rPr>
    </w:lvl>
    <w:lvl w:ilvl="6" w:tentative="0">
      <w:start w:val="0"/>
      <w:numFmt w:val="bullet"/>
      <w:lvlText w:val="•"/>
      <w:lvlJc w:val="left"/>
      <w:pPr>
        <w:ind w:left="8128" w:hanging="453"/>
      </w:pPr>
      <w:rPr>
        <w:rFonts w:hint="default"/>
        <w:lang w:val="vi" w:eastAsia="en-US" w:bidi="ar-SA"/>
      </w:rPr>
    </w:lvl>
    <w:lvl w:ilvl="7" w:tentative="0">
      <w:start w:val="0"/>
      <w:numFmt w:val="bullet"/>
      <w:lvlText w:val="•"/>
      <w:lvlJc w:val="left"/>
      <w:pPr>
        <w:ind w:left="9306" w:hanging="453"/>
      </w:pPr>
      <w:rPr>
        <w:rFonts w:hint="default"/>
        <w:lang w:val="vi" w:eastAsia="en-US" w:bidi="ar-SA"/>
      </w:rPr>
    </w:lvl>
    <w:lvl w:ilvl="8" w:tentative="0">
      <w:start w:val="0"/>
      <w:numFmt w:val="bullet"/>
      <w:lvlText w:val="•"/>
      <w:lvlJc w:val="left"/>
      <w:pPr>
        <w:ind w:left="10484" w:hanging="453"/>
      </w:pPr>
      <w:rPr>
        <w:rFonts w:hint="default"/>
        <w:lang w:val="vi" w:eastAsia="en-US" w:bidi="ar-SA"/>
      </w:rPr>
    </w:lvl>
  </w:abstractNum>
  <w:abstractNum w:abstractNumId="26">
    <w:nsid w:val="72183CF9"/>
    <w:multiLevelType w:val="multilevel"/>
    <w:tmpl w:val="72183CF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7">
    <w:nsid w:val="7C246926"/>
    <w:multiLevelType w:val="multilevel"/>
    <w:tmpl w:val="7C24692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25"/>
  </w:num>
  <w:num w:numId="2">
    <w:abstractNumId w:val="6"/>
  </w:num>
  <w:num w:numId="3">
    <w:abstractNumId w:val="22"/>
  </w:num>
  <w:num w:numId="4">
    <w:abstractNumId w:val="4"/>
  </w:num>
  <w:num w:numId="5">
    <w:abstractNumId w:val="3"/>
  </w:num>
  <w:num w:numId="6">
    <w:abstractNumId w:val="13"/>
  </w:num>
  <w:num w:numId="7">
    <w:abstractNumId w:val="17"/>
  </w:num>
  <w:num w:numId="8">
    <w:abstractNumId w:val="26"/>
  </w:num>
  <w:num w:numId="9">
    <w:abstractNumId w:val="11"/>
  </w:num>
  <w:num w:numId="10">
    <w:abstractNumId w:val="0"/>
  </w:num>
  <w:num w:numId="11">
    <w:abstractNumId w:val="18"/>
  </w:num>
  <w:num w:numId="12">
    <w:abstractNumId w:val="23"/>
  </w:num>
  <w:num w:numId="13">
    <w:abstractNumId w:val="5"/>
  </w:num>
  <w:num w:numId="14">
    <w:abstractNumId w:val="21"/>
  </w:num>
  <w:num w:numId="15">
    <w:abstractNumId w:val="10"/>
  </w:num>
  <w:num w:numId="16">
    <w:abstractNumId w:val="16"/>
  </w:num>
  <w:num w:numId="17">
    <w:abstractNumId w:val="8"/>
  </w:num>
  <w:num w:numId="18">
    <w:abstractNumId w:val="7"/>
  </w:num>
  <w:num w:numId="19">
    <w:abstractNumId w:val="1"/>
  </w:num>
  <w:num w:numId="20">
    <w:abstractNumId w:val="20"/>
  </w:num>
  <w:num w:numId="21">
    <w:abstractNumId w:val="24"/>
  </w:num>
  <w:num w:numId="22">
    <w:abstractNumId w:val="15"/>
  </w:num>
  <w:num w:numId="23">
    <w:abstractNumId w:val="12"/>
  </w:num>
  <w:num w:numId="24">
    <w:abstractNumId w:val="9"/>
  </w:num>
  <w:num w:numId="25">
    <w:abstractNumId w:val="14"/>
  </w:num>
  <w:num w:numId="26">
    <w:abstractNumId w:val="19"/>
  </w:num>
  <w:num w:numId="27">
    <w:abstractNumId w:val="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14307B29"/>
    <w:rsid w:val="22070C3A"/>
    <w:rsid w:val="2B102FB5"/>
    <w:rsid w:val="40943A68"/>
    <w:rsid w:val="4DB722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imes New Roman" w:hAnsi="Times New Roman" w:eastAsia="SimSun" w:cs="Times New Roman"/>
      <w:sz w:val="22"/>
      <w:szCs w:val="22"/>
      <w:lang w:val="en"/>
    </w:rPr>
  </w:style>
  <w:style w:type="paragraph" w:styleId="2">
    <w:name w:val="heading 1"/>
    <w:basedOn w:val="1"/>
    <w:uiPriority w:val="0"/>
    <w:pPr>
      <w:spacing w:before="250"/>
      <w:ind w:left="2500" w:right="2929"/>
      <w:jc w:val="center"/>
    </w:pPr>
    <w:rPr>
      <w:sz w:val="56"/>
      <w:szCs w:val="56"/>
    </w:rPr>
  </w:style>
  <w:style w:type="paragraph" w:styleId="3">
    <w:name w:val="heading 2"/>
    <w:basedOn w:val="1"/>
    <w:uiPriority w:val="0"/>
    <w:pPr>
      <w:ind w:left="227"/>
    </w:pPr>
    <w:rPr>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rPr>
      <w:sz w:val="36"/>
      <w:szCs w:val="36"/>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2">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Normal"/>
    <w:uiPriority w:val="0"/>
    <w:tblPr>
      <w:tblCellMar>
        <w:top w:w="100" w:type="dxa"/>
        <w:left w:w="100" w:type="dxa"/>
        <w:bottom w:w="100" w:type="dxa"/>
        <w:right w:w="100" w:type="dxa"/>
      </w:tblCellMar>
    </w:tblPr>
  </w:style>
  <w:style w:type="table" w:customStyle="1" w:styleId="15">
    <w:name w:val="_Style 10"/>
    <w:basedOn w:val="14"/>
    <w:uiPriority w:val="0"/>
    <w:tblPr>
      <w:tblCellMar>
        <w:top w:w="0" w:type="dxa"/>
        <w:left w:w="108" w:type="dxa"/>
        <w:bottom w:w="0" w:type="dxa"/>
        <w:right w:w="108" w:type="dxa"/>
      </w:tblCellMar>
    </w:tblPr>
    <w:tcPr>
      <w:shd w:val="clear" w:color="auto" w:fill="DBE5F1"/>
    </w:tcPr>
    <w:tblStylePr w:type="firstRow">
      <w:rPr>
        <w:b/>
        <w:color w:val="FFFFFF"/>
      </w:rPr>
      <w:tcPr>
        <w:tcBorders>
          <w:top w:val="single" w:color="FFFFFF" w:sz="4" w:space="0"/>
          <w:left w:val="single" w:color="FFFFFF" w:sz="4" w:space="0"/>
          <w:right w:val="single" w:color="FFFFFF" w:sz="4" w:space="0"/>
          <w:insideH w:val="nil"/>
          <w:insideV w:val="nil"/>
        </w:tcBorders>
        <w:shd w:val="clear" w:color="auto" w:fill="4F81BD"/>
      </w:tcPr>
    </w:tblStylePr>
    <w:tblStylePr w:type="lastRow">
      <w:rPr>
        <w:b/>
        <w:color w:val="FFFFFF"/>
      </w:rPr>
      <w:tcPr>
        <w:tcBorders>
          <w:left w:val="single" w:color="FFFFFF" w:sz="4" w:space="0"/>
          <w:bottom w:val="single" w:color="FFFFFF" w:sz="4" w:space="0"/>
          <w:right w:val="single" w:color="FFFFFF" w:sz="4" w:space="0"/>
          <w:insideH w:val="nil"/>
          <w:insideV w:val="nil"/>
        </w:tcBorders>
        <w:shd w:val="clear" w:color="auto" w:fill="4F81BD"/>
      </w:tcPr>
    </w:tblStylePr>
    <w:tblStylePr w:type="firstCol">
      <w:rPr>
        <w:b/>
        <w:color w:val="FFFFFF"/>
      </w:rPr>
      <w:tcPr>
        <w:tcBorders>
          <w:top w:val="single" w:color="FFFFFF" w:sz="4" w:space="0"/>
          <w:left w:val="single" w:color="FFFFFF" w:sz="4" w:space="0"/>
          <w:bottom w:val="single" w:color="FFFFFF" w:sz="4" w:space="0"/>
          <w:insideV w:val="nil"/>
        </w:tcBorders>
        <w:shd w:val="clear" w:color="auto" w:fill="4F81BD"/>
      </w:tcPr>
    </w:tblStylePr>
    <w:tblStylePr w:type="lastCol">
      <w:rPr>
        <w:b/>
        <w:color w:val="FFFFFF"/>
      </w:rPr>
      <w:tcPr>
        <w:tcBorders>
          <w:top w:val="single" w:color="FFFFFF" w:sz="4" w:space="0"/>
          <w:bottom w:val="single" w:color="FFFFFF" w:sz="4" w:space="0"/>
          <w:right w:val="single" w:color="FFFFFF" w:sz="4" w:space="0"/>
          <w:insideV w:val="nil"/>
        </w:tcBorders>
        <w:shd w:val="clear" w:color="auto" w:fill="4F81BD"/>
      </w:tcPr>
    </w:tblStylePr>
    <w:tblStylePr w:type="band1Vert">
      <w:tcPr>
        <w:shd w:val="clear" w:color="auto" w:fill="B8CCE4"/>
      </w:tcPr>
    </w:tblStylePr>
    <w:tblStylePr w:type="band1Horz">
      <w:tcPr>
        <w:shd w:val="clear" w:color="auto" w:fill="B8CCE4"/>
      </w:tcPr>
    </w:tblStylePr>
  </w:style>
  <w:style w:type="table" w:customStyle="1" w:styleId="16">
    <w:name w:val="_Style 11"/>
    <w:basedOn w:val="14"/>
    <w:uiPriority w:val="0"/>
    <w:tblPr>
      <w:tblCellMar>
        <w:top w:w="0" w:type="dxa"/>
        <w:left w:w="108" w:type="dxa"/>
        <w:bottom w:w="0" w:type="dxa"/>
        <w:right w:w="108" w:type="dxa"/>
      </w:tblCellMar>
    </w:tblPr>
    <w:tcPr>
      <w:shd w:val="clear" w:color="auto" w:fill="DBE5F1"/>
    </w:tcPr>
    <w:tblStylePr w:type="firstRow">
      <w:rPr>
        <w:b/>
        <w:color w:val="FFFFFF"/>
      </w:rPr>
      <w:tcPr>
        <w:tcBorders>
          <w:top w:val="single" w:color="FFFFFF" w:sz="4" w:space="0"/>
          <w:left w:val="single" w:color="FFFFFF" w:sz="4" w:space="0"/>
          <w:right w:val="single" w:color="FFFFFF" w:sz="4" w:space="0"/>
          <w:insideH w:val="nil"/>
          <w:insideV w:val="nil"/>
        </w:tcBorders>
        <w:shd w:val="clear" w:color="auto" w:fill="4F81BD"/>
      </w:tcPr>
    </w:tblStylePr>
    <w:tblStylePr w:type="lastRow">
      <w:rPr>
        <w:b/>
        <w:color w:val="FFFFFF"/>
      </w:rPr>
      <w:tcPr>
        <w:tcBorders>
          <w:left w:val="single" w:color="FFFFFF" w:sz="4" w:space="0"/>
          <w:bottom w:val="single" w:color="FFFFFF" w:sz="4" w:space="0"/>
          <w:right w:val="single" w:color="FFFFFF" w:sz="4" w:space="0"/>
          <w:insideH w:val="nil"/>
          <w:insideV w:val="nil"/>
        </w:tcBorders>
        <w:shd w:val="clear" w:color="auto" w:fill="4F81BD"/>
      </w:tcPr>
    </w:tblStylePr>
    <w:tblStylePr w:type="firstCol">
      <w:rPr>
        <w:b/>
        <w:color w:val="FFFFFF"/>
      </w:rPr>
      <w:tcPr>
        <w:tcBorders>
          <w:top w:val="single" w:color="FFFFFF" w:sz="4" w:space="0"/>
          <w:left w:val="single" w:color="FFFFFF" w:sz="4" w:space="0"/>
          <w:bottom w:val="single" w:color="FFFFFF" w:sz="4" w:space="0"/>
          <w:insideV w:val="nil"/>
        </w:tcBorders>
        <w:shd w:val="clear" w:color="auto" w:fill="4F81BD"/>
      </w:tcPr>
    </w:tblStylePr>
    <w:tblStylePr w:type="lastCol">
      <w:rPr>
        <w:b/>
        <w:color w:val="FFFFFF"/>
      </w:rPr>
      <w:tcPr>
        <w:tcBorders>
          <w:top w:val="single" w:color="FFFFFF" w:sz="4" w:space="0"/>
          <w:bottom w:val="single" w:color="FFFFFF" w:sz="4" w:space="0"/>
          <w:right w:val="single" w:color="FFFFFF" w:sz="4" w:space="0"/>
          <w:insideV w:val="nil"/>
        </w:tcBorders>
        <w:shd w:val="clear" w:color="auto" w:fill="4F81BD"/>
      </w:tcPr>
    </w:tblStylePr>
    <w:tblStylePr w:type="band1Vert">
      <w:tcPr>
        <w:shd w:val="clear" w:color="auto" w:fill="B8CCE4"/>
      </w:tcPr>
    </w:tblStylePr>
    <w:tblStylePr w:type="band1Horz">
      <w:tcPr>
        <w:shd w:val="clear" w:color="auto" w:fill="B8CCE4"/>
      </w:tcPr>
    </w:tblStylePr>
  </w:style>
  <w:style w:type="table" w:customStyle="1" w:styleId="17">
    <w:name w:val="Grid Table 5 Dark Accent 1"/>
    <w:basedOn w:val="9"/>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cPr>
        <w:shd w:val="clear" w:color="auto" w:fill="B8CCE4" w:themeFill="accent1" w:themeFillTint="66"/>
      </w:tcPr>
    </w:tblStylePr>
    <w:tblStylePr w:type="band1Horz">
      <w:tcPr>
        <w:shd w:val="clear" w:color="auto" w:fill="B8CCE4" w:themeFill="accen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19</Pages>
  <TotalTime>3</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2025-09-06T09:07:00Z</dcterms:created>
  <dc:creator>hophu</dc:creator>
  <cp:lastModifiedBy>Phước Hồ Tuấn</cp:lastModifiedBy>
  <dcterms:modified xsi:type="dcterms:W3CDTF">2025-09-06T09:51:51Z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2025-03-15T00:00:00Z</vt:lpwstr>
  </property>
  <property fmtid="{D5CDD505-2E9C-101B-9397-08002B2CF9AE}" pid="3" name="LastSaved">
    <vt:lpwstr>2025-04-08T00:00:00Z</vt:lpwstr>
  </property>
  <property fmtid="{D5CDD505-2E9C-101B-9397-08002B2CF9AE}" pid="4" name="KSOProductBuildVer">
    <vt:lpwstr>1033-12.2.0.21931</vt:lpwstr>
  </property>
  <property fmtid="{D5CDD505-2E9C-101B-9397-08002B2CF9AE}" pid="5" name="ICV">
    <vt:lpwstr>3CE7EE7BF5A4415B92F3F139DDCA1751_13</vt:lpwstr>
  </property>
</Properties>
</file>